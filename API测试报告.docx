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EDEE12">
      <w:pPr>
        <w:spacing w:before="0" w:after="120"/>
        <w:jc w:val="center"/>
        <w:rPr>
          <w:rFonts w:hint="eastAsia" w:ascii="宋体" w:hAnsi="宋体" w:eastAsia="宋体" w:cs="宋体"/>
          <w:b/>
          <w:sz w:val="36"/>
        </w:rPr>
      </w:pPr>
      <w:r>
        <w:rPr>
          <w:rFonts w:hint="eastAsia" w:ascii="宋体" w:hAnsi="宋体" w:eastAsia="宋体" w:cs="宋体"/>
          <w:b/>
          <w:sz w:val="36"/>
        </w:rPr>
        <w:t>智能食谱小程序 API 接口测试报告</w:t>
      </w:r>
    </w:p>
    <w:p w14:paraId="026D223B">
      <w:pPr>
        <w:spacing w:before="0" w:after="12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8"/>
        </w:rPr>
        <w:t>一、测试概要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48"/>
        <w:gridCol w:w="5780"/>
      </w:tblGrid>
      <w:tr w14:paraId="3CA63B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shd w:val="clear" w:color="auto" w:fill="D9E1F2"/>
          </w:tcPr>
          <w:p w14:paraId="4E0BD7B6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项目</w:t>
            </w:r>
          </w:p>
        </w:tc>
        <w:tc>
          <w:tcPr>
            <w:tcW w:w="5953" w:type="dxa"/>
            <w:shd w:val="clear" w:color="auto" w:fill="D9E1F2"/>
          </w:tcPr>
          <w:p w14:paraId="27850021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说明</w:t>
            </w:r>
          </w:p>
        </w:tc>
      </w:tr>
      <w:tr w14:paraId="68FA6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2FA32CF7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测试时间</w:t>
            </w:r>
          </w:p>
        </w:tc>
        <w:tc>
          <w:tcPr>
            <w:tcW w:w="5953" w:type="dxa"/>
          </w:tcPr>
          <w:p w14:paraId="1977E875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2026-03-15 15:29</w:t>
            </w:r>
          </w:p>
        </w:tc>
      </w:tr>
      <w:tr w14:paraId="5CF3D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6D092BB9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测试环境</w:t>
            </w:r>
          </w:p>
        </w:tc>
        <w:tc>
          <w:tcPr>
            <w:tcW w:w="5953" w:type="dxa"/>
          </w:tcPr>
          <w:p w14:paraId="3AC22437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http://127.0.0.1:8000（Django 开发服务器）</w:t>
            </w:r>
          </w:p>
        </w:tc>
      </w:tr>
      <w:tr w14:paraId="576B4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41FECD18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后端框架</w:t>
            </w:r>
          </w:p>
        </w:tc>
        <w:tc>
          <w:tcPr>
            <w:tcW w:w="5953" w:type="dxa"/>
          </w:tcPr>
          <w:p w14:paraId="007E0715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Django 5.2.4 + Django REST Framework 3.16.0</w:t>
            </w:r>
          </w:p>
        </w:tc>
      </w:tr>
      <w:tr w14:paraId="4AC44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54570F8F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认证方式</w:t>
            </w:r>
          </w:p>
        </w:tc>
        <w:tc>
          <w:tcPr>
            <w:tcW w:w="5953" w:type="dxa"/>
          </w:tcPr>
          <w:p w14:paraId="2726A974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JWT（djangorestframework-simplejwt）Access 30分钟 / Refresh 7天</w:t>
            </w:r>
          </w:p>
        </w:tc>
      </w:tr>
      <w:tr w14:paraId="583D5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1B915929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数据库</w:t>
            </w:r>
          </w:p>
        </w:tc>
        <w:tc>
          <w:tcPr>
            <w:tcW w:w="5953" w:type="dxa"/>
          </w:tcPr>
          <w:p w14:paraId="0886A2C7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SQLite 3（开发环境）</w:t>
            </w:r>
          </w:p>
        </w:tc>
      </w:tr>
      <w:tr w14:paraId="2F062D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52431667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测试工具</w:t>
            </w:r>
          </w:p>
        </w:tc>
        <w:tc>
          <w:tcPr>
            <w:tcW w:w="5953" w:type="dxa"/>
          </w:tcPr>
          <w:p w14:paraId="1B0442FF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Python requests 库（test_api.py v2.0）</w:t>
            </w:r>
          </w:p>
        </w:tc>
      </w:tr>
      <w:tr w14:paraId="6D0FF6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3FC4204C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测试用例总数</w:t>
            </w:r>
          </w:p>
        </w:tc>
        <w:tc>
          <w:tcPr>
            <w:tcW w:w="5953" w:type="dxa"/>
          </w:tcPr>
          <w:p w14:paraId="1ED3F7D0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49</w:t>
            </w:r>
          </w:p>
        </w:tc>
      </w:tr>
      <w:tr w14:paraId="0A3DF8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39931C13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通过（PASS）</w:t>
            </w:r>
          </w:p>
        </w:tc>
        <w:tc>
          <w:tcPr>
            <w:tcW w:w="5953" w:type="dxa"/>
          </w:tcPr>
          <w:p w14:paraId="33F5F903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49</w:t>
            </w:r>
          </w:p>
        </w:tc>
      </w:tr>
      <w:tr w14:paraId="1F7E5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2C842693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失败（FAIL）</w:t>
            </w:r>
          </w:p>
        </w:tc>
        <w:tc>
          <w:tcPr>
            <w:tcW w:w="5953" w:type="dxa"/>
          </w:tcPr>
          <w:p w14:paraId="221513AB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0</w:t>
            </w:r>
          </w:p>
        </w:tc>
      </w:tr>
      <w:tr w14:paraId="42B69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3B9ED562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跳过（SKIP）</w:t>
            </w:r>
          </w:p>
        </w:tc>
        <w:tc>
          <w:tcPr>
            <w:tcW w:w="5953" w:type="dxa"/>
          </w:tcPr>
          <w:p w14:paraId="03686718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0</w:t>
            </w:r>
          </w:p>
        </w:tc>
      </w:tr>
      <w:tr w14:paraId="3F9C5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184E4CAF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通过率</w:t>
            </w:r>
          </w:p>
        </w:tc>
        <w:tc>
          <w:tcPr>
            <w:tcW w:w="5953" w:type="dxa"/>
          </w:tcPr>
          <w:p w14:paraId="3E0AAFCC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100.0%</w:t>
            </w:r>
          </w:p>
        </w:tc>
      </w:tr>
      <w:tr w14:paraId="769757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1F6A4BC9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总耗时</w:t>
            </w:r>
          </w:p>
        </w:tc>
        <w:tc>
          <w:tcPr>
            <w:tcW w:w="5953" w:type="dxa"/>
          </w:tcPr>
          <w:p w14:paraId="1DE3E2BA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8.85 秒</w:t>
            </w:r>
          </w:p>
        </w:tc>
      </w:tr>
    </w:tbl>
    <w:p w14:paraId="023A597A">
      <w:pPr>
        <w:rPr>
          <w:rFonts w:hint="eastAsia" w:ascii="宋体" w:hAnsi="宋体" w:eastAsia="宋体" w:cs="宋体"/>
        </w:rPr>
      </w:pPr>
    </w:p>
    <w:p w14:paraId="1FE980C7">
      <w:pPr>
        <w:spacing w:before="120" w:after="6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8"/>
        </w:rPr>
        <w:t>二、测试模块覆盖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9"/>
        <w:gridCol w:w="991"/>
        <w:gridCol w:w="829"/>
        <w:gridCol w:w="829"/>
        <w:gridCol w:w="3920"/>
      </w:tblGrid>
      <w:tr w14:paraId="4C2EB3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shd w:val="clear" w:color="auto" w:fill="D9E1F2"/>
          </w:tcPr>
          <w:p w14:paraId="3724FECC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模块</w:t>
            </w:r>
          </w:p>
        </w:tc>
        <w:tc>
          <w:tcPr>
            <w:tcW w:w="1020" w:type="dxa"/>
            <w:shd w:val="clear" w:color="auto" w:fill="D9E1F2"/>
          </w:tcPr>
          <w:p w14:paraId="1A6728A5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用例数</w:t>
            </w:r>
          </w:p>
        </w:tc>
        <w:tc>
          <w:tcPr>
            <w:tcW w:w="850" w:type="dxa"/>
            <w:shd w:val="clear" w:color="auto" w:fill="D9E1F2"/>
          </w:tcPr>
          <w:p w14:paraId="06A4AC4C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通过</w:t>
            </w:r>
          </w:p>
        </w:tc>
        <w:tc>
          <w:tcPr>
            <w:tcW w:w="850" w:type="dxa"/>
            <w:shd w:val="clear" w:color="auto" w:fill="D9E1F2"/>
          </w:tcPr>
          <w:p w14:paraId="24BD6A6E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失败</w:t>
            </w:r>
          </w:p>
        </w:tc>
        <w:tc>
          <w:tcPr>
            <w:tcW w:w="4082" w:type="dxa"/>
            <w:shd w:val="clear" w:color="auto" w:fill="D9E1F2"/>
          </w:tcPr>
          <w:p w14:paraId="7E1196ED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覆盖的主要功能</w:t>
            </w:r>
          </w:p>
        </w:tc>
      </w:tr>
      <w:tr w14:paraId="477BE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41237EDC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用户模块（User）</w:t>
            </w:r>
          </w:p>
        </w:tc>
        <w:tc>
          <w:tcPr>
            <w:tcW w:w="1020" w:type="dxa"/>
          </w:tcPr>
          <w:p w14:paraId="6BDC2284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11</w:t>
            </w:r>
          </w:p>
        </w:tc>
        <w:tc>
          <w:tcPr>
            <w:tcW w:w="850" w:type="dxa"/>
          </w:tcPr>
          <w:p w14:paraId="464EBBA0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11</w:t>
            </w:r>
          </w:p>
        </w:tc>
        <w:tc>
          <w:tcPr>
            <w:tcW w:w="850" w:type="dxa"/>
          </w:tcPr>
          <w:p w14:paraId="0DD3791D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0</w:t>
            </w:r>
          </w:p>
        </w:tc>
        <w:tc>
          <w:tcPr>
            <w:tcW w:w="4082" w:type="dxa"/>
          </w:tcPr>
          <w:p w14:paraId="38D630F8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注册/登录/Token刷新/档案/健康档案/验证码/关注</w:t>
            </w:r>
          </w:p>
        </w:tc>
      </w:tr>
      <w:tr w14:paraId="2A5261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37EFC2A9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食材模块（Ingredient）</w:t>
            </w:r>
          </w:p>
        </w:tc>
        <w:tc>
          <w:tcPr>
            <w:tcW w:w="1020" w:type="dxa"/>
          </w:tcPr>
          <w:p w14:paraId="2073E2C3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7</w:t>
            </w:r>
          </w:p>
        </w:tc>
        <w:tc>
          <w:tcPr>
            <w:tcW w:w="850" w:type="dxa"/>
          </w:tcPr>
          <w:p w14:paraId="69604E67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7</w:t>
            </w:r>
          </w:p>
        </w:tc>
        <w:tc>
          <w:tcPr>
            <w:tcW w:w="850" w:type="dxa"/>
          </w:tcPr>
          <w:p w14:paraId="1968DE7F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0</w:t>
            </w:r>
          </w:p>
        </w:tc>
        <w:tc>
          <w:tcPr>
            <w:tcW w:w="4082" w:type="dxa"/>
          </w:tcPr>
          <w:p w14:paraId="6B1F1297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列表/详情/搜索/应季/营养计算/推荐/识别历史</w:t>
            </w:r>
          </w:p>
        </w:tc>
      </w:tr>
      <w:tr w14:paraId="3C8A0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4A896F06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食谱模块（Recipe）</w:t>
            </w:r>
          </w:p>
        </w:tc>
        <w:tc>
          <w:tcPr>
            <w:tcW w:w="1020" w:type="dxa"/>
          </w:tcPr>
          <w:p w14:paraId="49FE2351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12</w:t>
            </w:r>
          </w:p>
        </w:tc>
        <w:tc>
          <w:tcPr>
            <w:tcW w:w="850" w:type="dxa"/>
          </w:tcPr>
          <w:p w14:paraId="1CBF6FDD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12</w:t>
            </w:r>
          </w:p>
        </w:tc>
        <w:tc>
          <w:tcPr>
            <w:tcW w:w="850" w:type="dxa"/>
          </w:tcPr>
          <w:p w14:paraId="0540EAC2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0</w:t>
            </w:r>
          </w:p>
        </w:tc>
        <w:tc>
          <w:tcPr>
            <w:tcW w:w="4082" w:type="dxa"/>
          </w:tcPr>
          <w:p w14:paraId="7EEA9493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CRUD/搜索/点赞/收藏/推荐/热门/历史</w:t>
            </w:r>
          </w:p>
        </w:tc>
      </w:tr>
      <w:tr w14:paraId="672D5B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1A282948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购物清单（Shopping）</w:t>
            </w:r>
          </w:p>
        </w:tc>
        <w:tc>
          <w:tcPr>
            <w:tcW w:w="1020" w:type="dxa"/>
          </w:tcPr>
          <w:p w14:paraId="7DF9A00A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7</w:t>
            </w:r>
          </w:p>
        </w:tc>
        <w:tc>
          <w:tcPr>
            <w:tcW w:w="850" w:type="dxa"/>
          </w:tcPr>
          <w:p w14:paraId="1B23E218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7</w:t>
            </w:r>
          </w:p>
        </w:tc>
        <w:tc>
          <w:tcPr>
            <w:tcW w:w="850" w:type="dxa"/>
          </w:tcPr>
          <w:p w14:paraId="34217BD8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0</w:t>
            </w:r>
          </w:p>
        </w:tc>
        <w:tc>
          <w:tcPr>
            <w:tcW w:w="4082" w:type="dxa"/>
          </w:tcPr>
          <w:p w14:paraId="36F0FF02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增删改查/食谱生成/分享链接</w:t>
            </w:r>
          </w:p>
        </w:tc>
      </w:tr>
      <w:tr w14:paraId="19629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335602E0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社区模块（Community）</w:t>
            </w:r>
          </w:p>
        </w:tc>
        <w:tc>
          <w:tcPr>
            <w:tcW w:w="1020" w:type="dxa"/>
          </w:tcPr>
          <w:p w14:paraId="5A826B32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7</w:t>
            </w:r>
          </w:p>
        </w:tc>
        <w:tc>
          <w:tcPr>
            <w:tcW w:w="850" w:type="dxa"/>
          </w:tcPr>
          <w:p w14:paraId="4A51DB8D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7</w:t>
            </w:r>
          </w:p>
        </w:tc>
        <w:tc>
          <w:tcPr>
            <w:tcW w:w="850" w:type="dxa"/>
          </w:tcPr>
          <w:p w14:paraId="3DC6736C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0</w:t>
            </w:r>
          </w:p>
        </w:tc>
        <w:tc>
          <w:tcPr>
            <w:tcW w:w="4082" w:type="dxa"/>
          </w:tcPr>
          <w:p w14:paraId="7EDF8DFB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动态列表/发布/点赞/评论/删除</w:t>
            </w:r>
          </w:p>
        </w:tc>
      </w:tr>
      <w:tr w14:paraId="3D54F3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24DC078E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营养模块（Nutrition）</w:t>
            </w:r>
          </w:p>
        </w:tc>
        <w:tc>
          <w:tcPr>
            <w:tcW w:w="1020" w:type="dxa"/>
          </w:tcPr>
          <w:p w14:paraId="569052BA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5</w:t>
            </w:r>
          </w:p>
        </w:tc>
        <w:tc>
          <w:tcPr>
            <w:tcW w:w="850" w:type="dxa"/>
          </w:tcPr>
          <w:p w14:paraId="205E832F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5</w:t>
            </w:r>
          </w:p>
        </w:tc>
        <w:tc>
          <w:tcPr>
            <w:tcW w:w="850" w:type="dxa"/>
          </w:tcPr>
          <w:p w14:paraId="742BC7B8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0</w:t>
            </w:r>
          </w:p>
        </w:tc>
        <w:tc>
          <w:tcPr>
            <w:tcW w:w="4082" w:type="dxa"/>
          </w:tcPr>
          <w:p w14:paraId="5DF10A21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饮食日记/周报/健康建议/食谱营养</w:t>
            </w:r>
          </w:p>
        </w:tc>
      </w:tr>
      <w:tr w14:paraId="25814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656E657F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合计</w:t>
            </w:r>
          </w:p>
        </w:tc>
        <w:tc>
          <w:tcPr>
            <w:tcW w:w="1020" w:type="dxa"/>
          </w:tcPr>
          <w:p w14:paraId="6316EA65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49</w:t>
            </w:r>
          </w:p>
        </w:tc>
        <w:tc>
          <w:tcPr>
            <w:tcW w:w="850" w:type="dxa"/>
          </w:tcPr>
          <w:p w14:paraId="77F187F4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49</w:t>
            </w:r>
          </w:p>
        </w:tc>
        <w:tc>
          <w:tcPr>
            <w:tcW w:w="850" w:type="dxa"/>
          </w:tcPr>
          <w:p w14:paraId="357FF843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0</w:t>
            </w:r>
          </w:p>
        </w:tc>
        <w:tc>
          <w:tcPr>
            <w:tcW w:w="4082" w:type="dxa"/>
          </w:tcPr>
          <w:p w14:paraId="7F500700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全部通过</w:t>
            </w:r>
          </w:p>
        </w:tc>
      </w:tr>
    </w:tbl>
    <w:p w14:paraId="45DAB42E">
      <w:pPr>
        <w:rPr>
          <w:rFonts w:hint="eastAsia" w:ascii="宋体" w:hAnsi="宋体" w:eastAsia="宋体" w:cs="宋体"/>
        </w:rPr>
      </w:pPr>
    </w:p>
    <w:p w14:paraId="242C3A65">
      <w:pPr>
        <w:spacing w:before="120" w:after="6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8"/>
        </w:rPr>
        <w:t>三、测试用例明细（49 个）</w:t>
      </w:r>
    </w:p>
    <w:p w14:paraId="1EB71193">
      <w:pPr>
        <w:spacing w:before="80" w:after="4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4"/>
        </w:rPr>
        <w:t>3.1 用户模块（U-01 ~ U-11）</w:t>
      </w:r>
    </w:p>
    <w:tbl>
      <w:tblPr>
        <w:tblStyle w:val="33"/>
        <w:tblW w:w="894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3"/>
        <w:gridCol w:w="464"/>
        <w:gridCol w:w="475"/>
        <w:gridCol w:w="1461"/>
        <w:gridCol w:w="2446"/>
        <w:gridCol w:w="3121"/>
        <w:gridCol w:w="631"/>
      </w:tblGrid>
      <w:tr w14:paraId="194BC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3" w:type="dxa"/>
            <w:shd w:val="clear" w:color="auto" w:fill="D9E1F2"/>
          </w:tcPr>
          <w:p w14:paraId="7A980D89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用例ID</w:t>
            </w:r>
          </w:p>
        </w:tc>
        <w:tc>
          <w:tcPr>
            <w:tcW w:w="464" w:type="dxa"/>
            <w:shd w:val="clear" w:color="auto" w:fill="D9E1F2"/>
          </w:tcPr>
          <w:p w14:paraId="619FE006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测试项目</w:t>
            </w:r>
          </w:p>
        </w:tc>
        <w:tc>
          <w:tcPr>
            <w:tcW w:w="475" w:type="dxa"/>
            <w:shd w:val="clear" w:color="auto" w:fill="D9E1F2"/>
          </w:tcPr>
          <w:p w14:paraId="71A283C0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方法</w:t>
            </w:r>
          </w:p>
        </w:tc>
        <w:tc>
          <w:tcPr>
            <w:tcW w:w="1461" w:type="dxa"/>
            <w:shd w:val="clear" w:color="auto" w:fill="D9E1F2"/>
          </w:tcPr>
          <w:p w14:paraId="30161179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URL</w:t>
            </w:r>
          </w:p>
        </w:tc>
        <w:tc>
          <w:tcPr>
            <w:tcW w:w="2446" w:type="dxa"/>
            <w:shd w:val="clear" w:color="auto" w:fill="D9E1F2"/>
          </w:tcPr>
          <w:p w14:paraId="587C44B4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输入说明</w:t>
            </w:r>
          </w:p>
        </w:tc>
        <w:tc>
          <w:tcPr>
            <w:tcW w:w="3121" w:type="dxa"/>
            <w:shd w:val="clear" w:color="auto" w:fill="D9E1F2"/>
          </w:tcPr>
          <w:p w14:paraId="566086AA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预期响应</w:t>
            </w:r>
          </w:p>
        </w:tc>
        <w:tc>
          <w:tcPr>
            <w:tcW w:w="631" w:type="dxa"/>
            <w:shd w:val="clear" w:color="auto" w:fill="D9E1F2"/>
          </w:tcPr>
          <w:p w14:paraId="49D576AA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状态</w:t>
            </w:r>
          </w:p>
        </w:tc>
      </w:tr>
      <w:tr w14:paraId="18E212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3" w:type="dxa"/>
          </w:tcPr>
          <w:p w14:paraId="03EE47B6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U-01</w:t>
            </w:r>
          </w:p>
        </w:tc>
        <w:tc>
          <w:tcPr>
            <w:tcW w:w="464" w:type="dxa"/>
          </w:tcPr>
          <w:p w14:paraId="1E061FF5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用户注册</w:t>
            </w:r>
          </w:p>
        </w:tc>
        <w:tc>
          <w:tcPr>
            <w:tcW w:w="475" w:type="dxa"/>
          </w:tcPr>
          <w:p w14:paraId="5FBC31A4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POST</w:t>
            </w:r>
          </w:p>
        </w:tc>
        <w:tc>
          <w:tcPr>
            <w:tcW w:w="1461" w:type="dxa"/>
          </w:tcPr>
          <w:p w14:paraId="18F1E605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/api/user/register/</w:t>
            </w:r>
          </w:p>
        </w:tc>
        <w:tc>
          <w:tcPr>
            <w:tcW w:w="2446" w:type="dxa"/>
          </w:tcPr>
          <w:p w14:paraId="3A76C2B7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username/password/password_confirm/nickname</w:t>
            </w:r>
          </w:p>
        </w:tc>
        <w:tc>
          <w:tcPr>
            <w:tcW w:w="3121" w:type="dxa"/>
          </w:tcPr>
          <w:p w14:paraId="3AE0A09F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{"code":200,"message":"注册成功","data":{...}}</w:t>
            </w:r>
          </w:p>
        </w:tc>
        <w:tc>
          <w:tcPr>
            <w:tcW w:w="631" w:type="dxa"/>
          </w:tcPr>
          <w:p w14:paraId="455604BD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08000"/>
                <w:sz w:val="18"/>
              </w:rPr>
              <w:t>PASS</w:t>
            </w:r>
          </w:p>
        </w:tc>
      </w:tr>
      <w:tr w14:paraId="1C983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3" w:type="dxa"/>
          </w:tcPr>
          <w:p w14:paraId="32DD0066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U-02</w:t>
            </w:r>
          </w:p>
        </w:tc>
        <w:tc>
          <w:tcPr>
            <w:tcW w:w="464" w:type="dxa"/>
          </w:tcPr>
          <w:p w14:paraId="7F793B3B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注册第二用户</w:t>
            </w:r>
          </w:p>
        </w:tc>
        <w:tc>
          <w:tcPr>
            <w:tcW w:w="475" w:type="dxa"/>
          </w:tcPr>
          <w:p w14:paraId="55DED936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POST</w:t>
            </w:r>
          </w:p>
        </w:tc>
        <w:tc>
          <w:tcPr>
            <w:tcW w:w="1461" w:type="dxa"/>
          </w:tcPr>
          <w:p w14:paraId="2F340EC8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/api/user/register/</w:t>
            </w:r>
          </w:p>
        </w:tc>
        <w:tc>
          <w:tcPr>
            <w:tcW w:w="2446" w:type="dxa"/>
          </w:tcPr>
          <w:p w14:paraId="582EC7E4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用于关注功能测试的第二账号</w:t>
            </w:r>
          </w:p>
        </w:tc>
        <w:tc>
          <w:tcPr>
            <w:tcW w:w="3121" w:type="dxa"/>
          </w:tcPr>
          <w:p w14:paraId="08FA470D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{"code":200,"message":"注册成功"}</w:t>
            </w:r>
          </w:p>
        </w:tc>
        <w:tc>
          <w:tcPr>
            <w:tcW w:w="631" w:type="dxa"/>
          </w:tcPr>
          <w:p w14:paraId="3EC6DC20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08000"/>
                <w:sz w:val="18"/>
              </w:rPr>
              <w:t>PASS</w:t>
            </w:r>
          </w:p>
        </w:tc>
      </w:tr>
      <w:tr w14:paraId="30E04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3" w:type="dxa"/>
          </w:tcPr>
          <w:p w14:paraId="64ADEBC9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U-03</w:t>
            </w:r>
          </w:p>
        </w:tc>
        <w:tc>
          <w:tcPr>
            <w:tcW w:w="464" w:type="dxa"/>
          </w:tcPr>
          <w:p w14:paraId="4C5AE2FA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密码登录</w:t>
            </w:r>
          </w:p>
        </w:tc>
        <w:tc>
          <w:tcPr>
            <w:tcW w:w="475" w:type="dxa"/>
          </w:tcPr>
          <w:p w14:paraId="02F1B8A8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POST</w:t>
            </w:r>
          </w:p>
        </w:tc>
        <w:tc>
          <w:tcPr>
            <w:tcW w:w="1461" w:type="dxa"/>
          </w:tcPr>
          <w:p w14:paraId="01B9A31C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/api/user/login/</w:t>
            </w:r>
          </w:p>
        </w:tc>
        <w:tc>
          <w:tcPr>
            <w:tcW w:w="2446" w:type="dxa"/>
          </w:tcPr>
          <w:p w14:paraId="287FBB35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username/password</w:t>
            </w:r>
          </w:p>
        </w:tc>
        <w:tc>
          <w:tcPr>
            <w:tcW w:w="3121" w:type="dxa"/>
          </w:tcPr>
          <w:p w14:paraId="62BC7BDC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{"code":200,"data":{"access":"...","refresh":"..."}}</w:t>
            </w:r>
          </w:p>
        </w:tc>
        <w:tc>
          <w:tcPr>
            <w:tcW w:w="631" w:type="dxa"/>
          </w:tcPr>
          <w:p w14:paraId="549C72A5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08000"/>
                <w:sz w:val="18"/>
              </w:rPr>
              <w:t>PASS</w:t>
            </w:r>
          </w:p>
        </w:tc>
      </w:tr>
      <w:tr w14:paraId="23E1BE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3" w:type="dxa"/>
          </w:tcPr>
          <w:p w14:paraId="46FEC728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U-04</w:t>
            </w:r>
          </w:p>
        </w:tc>
        <w:tc>
          <w:tcPr>
            <w:tcW w:w="464" w:type="dxa"/>
          </w:tcPr>
          <w:p w14:paraId="50565189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Token 刷新</w:t>
            </w:r>
          </w:p>
        </w:tc>
        <w:tc>
          <w:tcPr>
            <w:tcW w:w="475" w:type="dxa"/>
          </w:tcPr>
          <w:p w14:paraId="7B312155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POST</w:t>
            </w:r>
          </w:p>
        </w:tc>
        <w:tc>
          <w:tcPr>
            <w:tcW w:w="1461" w:type="dxa"/>
          </w:tcPr>
          <w:p w14:paraId="72DF4812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/api/user/token/refresh/</w:t>
            </w:r>
          </w:p>
        </w:tc>
        <w:tc>
          <w:tcPr>
            <w:tcW w:w="2446" w:type="dxa"/>
          </w:tcPr>
          <w:p w14:paraId="057645A9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传入 refresh token</w:t>
            </w:r>
          </w:p>
        </w:tc>
        <w:tc>
          <w:tcPr>
            <w:tcW w:w="3121" w:type="dxa"/>
          </w:tcPr>
          <w:p w14:paraId="1CF72AD2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{"access":"..."}</w:t>
            </w:r>
          </w:p>
        </w:tc>
        <w:tc>
          <w:tcPr>
            <w:tcW w:w="631" w:type="dxa"/>
          </w:tcPr>
          <w:p w14:paraId="0A28546F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08000"/>
                <w:sz w:val="18"/>
              </w:rPr>
              <w:t>PASS</w:t>
            </w:r>
          </w:p>
        </w:tc>
      </w:tr>
      <w:tr w14:paraId="06DCB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3" w:type="dxa"/>
          </w:tcPr>
          <w:p w14:paraId="5785445F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U-05</w:t>
            </w:r>
          </w:p>
        </w:tc>
        <w:tc>
          <w:tcPr>
            <w:tcW w:w="464" w:type="dxa"/>
          </w:tcPr>
          <w:p w14:paraId="636CC114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获取用户档案</w:t>
            </w:r>
          </w:p>
        </w:tc>
        <w:tc>
          <w:tcPr>
            <w:tcW w:w="475" w:type="dxa"/>
          </w:tcPr>
          <w:p w14:paraId="4F98CC3C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GET</w:t>
            </w:r>
          </w:p>
        </w:tc>
        <w:tc>
          <w:tcPr>
            <w:tcW w:w="1461" w:type="dxa"/>
          </w:tcPr>
          <w:p w14:paraId="1EBAB859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/api/user/profile/</w:t>
            </w:r>
          </w:p>
        </w:tc>
        <w:tc>
          <w:tcPr>
            <w:tcW w:w="2446" w:type="dxa"/>
          </w:tcPr>
          <w:p w14:paraId="086E6097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Bearer Token</w:t>
            </w:r>
          </w:p>
        </w:tc>
        <w:tc>
          <w:tcPr>
            <w:tcW w:w="3121" w:type="dxa"/>
          </w:tcPr>
          <w:p w14:paraId="6B6238B1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{"code":200,"data":{"nickname":"..."}}</w:t>
            </w:r>
          </w:p>
        </w:tc>
        <w:tc>
          <w:tcPr>
            <w:tcW w:w="631" w:type="dxa"/>
          </w:tcPr>
          <w:p w14:paraId="2E5F7BB7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08000"/>
                <w:sz w:val="18"/>
              </w:rPr>
              <w:t>PASS</w:t>
            </w:r>
          </w:p>
        </w:tc>
      </w:tr>
      <w:tr w14:paraId="74F20A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3" w:type="dxa"/>
          </w:tcPr>
          <w:p w14:paraId="2FE690AB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U-06</w:t>
            </w:r>
          </w:p>
        </w:tc>
        <w:tc>
          <w:tcPr>
            <w:tcW w:w="464" w:type="dxa"/>
          </w:tcPr>
          <w:p w14:paraId="2B1E367A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更新用户档案</w:t>
            </w:r>
          </w:p>
        </w:tc>
        <w:tc>
          <w:tcPr>
            <w:tcW w:w="475" w:type="dxa"/>
          </w:tcPr>
          <w:p w14:paraId="2B5A3FCB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PATCH</w:t>
            </w:r>
          </w:p>
        </w:tc>
        <w:tc>
          <w:tcPr>
            <w:tcW w:w="1461" w:type="dxa"/>
          </w:tcPr>
          <w:p w14:paraId="0150532F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/api/user/profile/</w:t>
            </w:r>
          </w:p>
        </w:tc>
        <w:tc>
          <w:tcPr>
            <w:tcW w:w="2446" w:type="dxa"/>
          </w:tcPr>
          <w:p w14:paraId="36FA9A8F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nickname/avatar 等字段</w:t>
            </w:r>
          </w:p>
        </w:tc>
        <w:tc>
          <w:tcPr>
            <w:tcW w:w="3121" w:type="dxa"/>
          </w:tcPr>
          <w:p w14:paraId="12869B2A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{"code":200,"message":"更新成功"}</w:t>
            </w:r>
          </w:p>
        </w:tc>
        <w:tc>
          <w:tcPr>
            <w:tcW w:w="631" w:type="dxa"/>
          </w:tcPr>
          <w:p w14:paraId="65411D41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08000"/>
                <w:sz w:val="18"/>
              </w:rPr>
              <w:t>PASS</w:t>
            </w:r>
          </w:p>
        </w:tc>
      </w:tr>
      <w:tr w14:paraId="3F92D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3" w:type="dxa"/>
          </w:tcPr>
          <w:p w14:paraId="36DCF955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U-07</w:t>
            </w:r>
          </w:p>
        </w:tc>
        <w:tc>
          <w:tcPr>
            <w:tcW w:w="464" w:type="dxa"/>
          </w:tcPr>
          <w:p w14:paraId="0C2DF1BD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发送短信验证码</w:t>
            </w:r>
          </w:p>
        </w:tc>
        <w:tc>
          <w:tcPr>
            <w:tcW w:w="475" w:type="dxa"/>
          </w:tcPr>
          <w:p w14:paraId="1D6E4229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POST</w:t>
            </w:r>
          </w:p>
        </w:tc>
        <w:tc>
          <w:tcPr>
            <w:tcW w:w="1461" w:type="dxa"/>
          </w:tcPr>
          <w:p w14:paraId="56AFE227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/api/user/send-code/</w:t>
            </w:r>
          </w:p>
        </w:tc>
        <w:tc>
          <w:tcPr>
            <w:tcW w:w="2446" w:type="dxa"/>
          </w:tcPr>
          <w:p w14:paraId="7C2528A8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{"phone":"138..."}；开发环境返回 code</w:t>
            </w:r>
          </w:p>
        </w:tc>
        <w:tc>
          <w:tcPr>
            <w:tcW w:w="3121" w:type="dxa"/>
          </w:tcPr>
          <w:p w14:paraId="51E63A03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{"code":200,"data":{"code":"..."}}</w:t>
            </w:r>
          </w:p>
        </w:tc>
        <w:tc>
          <w:tcPr>
            <w:tcW w:w="631" w:type="dxa"/>
          </w:tcPr>
          <w:p w14:paraId="1E0BF6C7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08000"/>
                <w:sz w:val="18"/>
              </w:rPr>
              <w:t>PASS</w:t>
            </w:r>
          </w:p>
        </w:tc>
      </w:tr>
      <w:tr w14:paraId="22061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3" w:type="dxa"/>
          </w:tcPr>
          <w:p w14:paraId="047BD530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U-08</w:t>
            </w:r>
          </w:p>
        </w:tc>
        <w:tc>
          <w:tcPr>
            <w:tcW w:w="464" w:type="dxa"/>
          </w:tcPr>
          <w:p w14:paraId="11D4A946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更新健康档案</w:t>
            </w:r>
          </w:p>
        </w:tc>
        <w:tc>
          <w:tcPr>
            <w:tcW w:w="475" w:type="dxa"/>
          </w:tcPr>
          <w:p w14:paraId="70711BD5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POST</w:t>
            </w:r>
          </w:p>
        </w:tc>
        <w:tc>
          <w:tcPr>
            <w:tcW w:w="1461" w:type="dxa"/>
          </w:tcPr>
          <w:p w14:paraId="5EB5C02C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/api/user/health-profile/</w:t>
            </w:r>
          </w:p>
        </w:tc>
        <w:tc>
          <w:tcPr>
            <w:tcW w:w="2446" w:type="dxa"/>
          </w:tcPr>
          <w:p w14:paraId="6AC1BD33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health_goal/daily_calories_target</w:t>
            </w:r>
          </w:p>
        </w:tc>
        <w:tc>
          <w:tcPr>
            <w:tcW w:w="3121" w:type="dxa"/>
          </w:tcPr>
          <w:p w14:paraId="71619C6E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{"code":200}</w:t>
            </w:r>
          </w:p>
        </w:tc>
        <w:tc>
          <w:tcPr>
            <w:tcW w:w="631" w:type="dxa"/>
          </w:tcPr>
          <w:p w14:paraId="65E63890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08000"/>
                <w:sz w:val="18"/>
              </w:rPr>
              <w:t>PASS</w:t>
            </w:r>
          </w:p>
        </w:tc>
      </w:tr>
      <w:tr w14:paraId="3C981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3" w:type="dxa"/>
          </w:tcPr>
          <w:p w14:paraId="3E80B400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U-09</w:t>
            </w:r>
          </w:p>
        </w:tc>
        <w:tc>
          <w:tcPr>
            <w:tcW w:w="464" w:type="dxa"/>
          </w:tcPr>
          <w:p w14:paraId="7D6D0DA6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获取健康档案</w:t>
            </w:r>
          </w:p>
        </w:tc>
        <w:tc>
          <w:tcPr>
            <w:tcW w:w="475" w:type="dxa"/>
          </w:tcPr>
          <w:p w14:paraId="734E4739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GET</w:t>
            </w:r>
          </w:p>
        </w:tc>
        <w:tc>
          <w:tcPr>
            <w:tcW w:w="1461" w:type="dxa"/>
          </w:tcPr>
          <w:p w14:paraId="1A9EFD99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/api/user/health-profile/</w:t>
            </w:r>
          </w:p>
        </w:tc>
        <w:tc>
          <w:tcPr>
            <w:tcW w:w="2446" w:type="dxa"/>
          </w:tcPr>
          <w:p w14:paraId="5E33C62F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Bearer Token</w:t>
            </w:r>
          </w:p>
        </w:tc>
        <w:tc>
          <w:tcPr>
            <w:tcW w:w="3121" w:type="dxa"/>
          </w:tcPr>
          <w:p w14:paraId="4FF8CDCF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{"code":200,"data":{...}}</w:t>
            </w:r>
          </w:p>
        </w:tc>
        <w:tc>
          <w:tcPr>
            <w:tcW w:w="631" w:type="dxa"/>
          </w:tcPr>
          <w:p w14:paraId="69560BDC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08000"/>
                <w:sz w:val="18"/>
              </w:rPr>
              <w:t>PASS</w:t>
            </w:r>
          </w:p>
        </w:tc>
      </w:tr>
      <w:tr w14:paraId="6D743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3" w:type="dxa"/>
          </w:tcPr>
          <w:p w14:paraId="7E9DD283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U-10</w:t>
            </w:r>
          </w:p>
        </w:tc>
        <w:tc>
          <w:tcPr>
            <w:tcW w:w="464" w:type="dxa"/>
          </w:tcPr>
          <w:p w14:paraId="4BBF7FD6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关注用户</w:t>
            </w:r>
          </w:p>
        </w:tc>
        <w:tc>
          <w:tcPr>
            <w:tcW w:w="475" w:type="dxa"/>
          </w:tcPr>
          <w:p w14:paraId="01234E2E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POST</w:t>
            </w:r>
          </w:p>
        </w:tc>
        <w:tc>
          <w:tcPr>
            <w:tcW w:w="1461" w:type="dxa"/>
          </w:tcPr>
          <w:p w14:paraId="444A0128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/api/user/{id}/follow/</w:t>
            </w:r>
          </w:p>
        </w:tc>
        <w:tc>
          <w:tcPr>
            <w:tcW w:w="2446" w:type="dxa"/>
          </w:tcPr>
          <w:p w14:paraId="571C2576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Bearer Token，路径参数 user_id</w:t>
            </w:r>
          </w:p>
        </w:tc>
        <w:tc>
          <w:tcPr>
            <w:tcW w:w="3121" w:type="dxa"/>
          </w:tcPr>
          <w:p w14:paraId="123E62B2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{"code":200,"message":"关注成功"}</w:t>
            </w:r>
          </w:p>
        </w:tc>
        <w:tc>
          <w:tcPr>
            <w:tcW w:w="631" w:type="dxa"/>
          </w:tcPr>
          <w:p w14:paraId="090C0A28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08000"/>
                <w:sz w:val="18"/>
              </w:rPr>
              <w:t>PASS</w:t>
            </w:r>
          </w:p>
        </w:tc>
      </w:tr>
      <w:tr w14:paraId="41D35C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3" w:type="dxa"/>
          </w:tcPr>
          <w:p w14:paraId="283557FA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U-11</w:t>
            </w:r>
          </w:p>
        </w:tc>
        <w:tc>
          <w:tcPr>
            <w:tcW w:w="464" w:type="dxa"/>
          </w:tcPr>
          <w:p w14:paraId="3360CC38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获取关注列表</w:t>
            </w:r>
          </w:p>
        </w:tc>
        <w:tc>
          <w:tcPr>
            <w:tcW w:w="475" w:type="dxa"/>
          </w:tcPr>
          <w:p w14:paraId="6077DBC9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GET</w:t>
            </w:r>
          </w:p>
        </w:tc>
        <w:tc>
          <w:tcPr>
            <w:tcW w:w="1461" w:type="dxa"/>
          </w:tcPr>
          <w:p w14:paraId="07B58108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/api/user/following/</w:t>
            </w:r>
          </w:p>
        </w:tc>
        <w:tc>
          <w:tcPr>
            <w:tcW w:w="2446" w:type="dxa"/>
          </w:tcPr>
          <w:p w14:paraId="0B8B37C5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Bearer Token</w:t>
            </w:r>
          </w:p>
        </w:tc>
        <w:tc>
          <w:tcPr>
            <w:tcW w:w="3121" w:type="dxa"/>
          </w:tcPr>
          <w:p w14:paraId="60A58306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{"code":200,"data":[...]}</w:t>
            </w:r>
          </w:p>
        </w:tc>
        <w:tc>
          <w:tcPr>
            <w:tcW w:w="631" w:type="dxa"/>
          </w:tcPr>
          <w:p w14:paraId="0EA465FC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08000"/>
                <w:sz w:val="18"/>
              </w:rPr>
              <w:t>PASS</w:t>
            </w:r>
          </w:p>
        </w:tc>
      </w:tr>
    </w:tbl>
    <w:p w14:paraId="55D00959">
      <w:pPr>
        <w:rPr>
          <w:rFonts w:hint="eastAsia" w:ascii="宋体" w:hAnsi="宋体" w:eastAsia="宋体" w:cs="宋体"/>
        </w:rPr>
      </w:pPr>
    </w:p>
    <w:p w14:paraId="3461DAAA">
      <w:pPr>
        <w:spacing w:before="80" w:after="4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4"/>
        </w:rPr>
        <w:t>3.2 食材模块（I-01 ~ I-07）</w:t>
      </w:r>
    </w:p>
    <w:tbl>
      <w:tblPr>
        <w:tblStyle w:val="33"/>
        <w:tblW w:w="895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1"/>
        <w:gridCol w:w="341"/>
        <w:gridCol w:w="440"/>
        <w:gridCol w:w="1669"/>
        <w:gridCol w:w="2452"/>
        <w:gridCol w:w="3067"/>
        <w:gridCol w:w="641"/>
      </w:tblGrid>
      <w:tr w14:paraId="7E025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1" w:type="dxa"/>
            <w:shd w:val="clear" w:color="auto" w:fill="D9E1F2"/>
          </w:tcPr>
          <w:p w14:paraId="0E50C590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用例ID</w:t>
            </w:r>
          </w:p>
        </w:tc>
        <w:tc>
          <w:tcPr>
            <w:tcW w:w="341" w:type="dxa"/>
            <w:shd w:val="clear" w:color="auto" w:fill="D9E1F2"/>
          </w:tcPr>
          <w:p w14:paraId="222DAD12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测试项目</w:t>
            </w:r>
          </w:p>
        </w:tc>
        <w:tc>
          <w:tcPr>
            <w:tcW w:w="440" w:type="dxa"/>
            <w:shd w:val="clear" w:color="auto" w:fill="D9E1F2"/>
          </w:tcPr>
          <w:p w14:paraId="79EB33AF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方法</w:t>
            </w:r>
          </w:p>
        </w:tc>
        <w:tc>
          <w:tcPr>
            <w:tcW w:w="1669" w:type="dxa"/>
            <w:shd w:val="clear" w:color="auto" w:fill="D9E1F2"/>
          </w:tcPr>
          <w:p w14:paraId="0A5EE4E1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URL</w:t>
            </w:r>
          </w:p>
        </w:tc>
        <w:tc>
          <w:tcPr>
            <w:tcW w:w="2452" w:type="dxa"/>
            <w:shd w:val="clear" w:color="auto" w:fill="D9E1F2"/>
          </w:tcPr>
          <w:p w14:paraId="6174B529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输入说明</w:t>
            </w:r>
          </w:p>
        </w:tc>
        <w:tc>
          <w:tcPr>
            <w:tcW w:w="3067" w:type="dxa"/>
            <w:shd w:val="clear" w:color="auto" w:fill="D9E1F2"/>
          </w:tcPr>
          <w:p w14:paraId="66533E94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预期响应</w:t>
            </w:r>
          </w:p>
        </w:tc>
        <w:tc>
          <w:tcPr>
            <w:tcW w:w="641" w:type="dxa"/>
            <w:shd w:val="clear" w:color="auto" w:fill="D9E1F2"/>
          </w:tcPr>
          <w:p w14:paraId="46901BB9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状态</w:t>
            </w:r>
          </w:p>
        </w:tc>
      </w:tr>
      <w:tr w14:paraId="46060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1" w:type="dxa"/>
          </w:tcPr>
          <w:p w14:paraId="527C1A5A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I-01</w:t>
            </w:r>
          </w:p>
        </w:tc>
        <w:tc>
          <w:tcPr>
            <w:tcW w:w="341" w:type="dxa"/>
          </w:tcPr>
          <w:p w14:paraId="7FF1C5DB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食材列表</w:t>
            </w:r>
          </w:p>
        </w:tc>
        <w:tc>
          <w:tcPr>
            <w:tcW w:w="440" w:type="dxa"/>
          </w:tcPr>
          <w:p w14:paraId="4CC67F3A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GET</w:t>
            </w:r>
          </w:p>
        </w:tc>
        <w:tc>
          <w:tcPr>
            <w:tcW w:w="1669" w:type="dxa"/>
          </w:tcPr>
          <w:p w14:paraId="66F84A95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/api/ingredient/</w:t>
            </w:r>
          </w:p>
        </w:tc>
        <w:tc>
          <w:tcPr>
            <w:tcW w:w="2452" w:type="dxa"/>
          </w:tcPr>
          <w:p w14:paraId="72E3EDE2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支持 category/search 分页过滤</w:t>
            </w:r>
          </w:p>
        </w:tc>
        <w:tc>
          <w:tcPr>
            <w:tcW w:w="3067" w:type="dxa"/>
          </w:tcPr>
          <w:p w14:paraId="79339A15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{"code":200,"data":{"count":N,"results":[...]}}</w:t>
            </w:r>
          </w:p>
        </w:tc>
        <w:tc>
          <w:tcPr>
            <w:tcW w:w="641" w:type="dxa"/>
          </w:tcPr>
          <w:p w14:paraId="43994AA9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08000"/>
                <w:sz w:val="18"/>
              </w:rPr>
              <w:t>PASS</w:t>
            </w:r>
          </w:p>
        </w:tc>
      </w:tr>
      <w:tr w14:paraId="39FA5E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1" w:type="dxa"/>
          </w:tcPr>
          <w:p w14:paraId="68F0EAEC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I-02</w:t>
            </w:r>
          </w:p>
        </w:tc>
        <w:tc>
          <w:tcPr>
            <w:tcW w:w="341" w:type="dxa"/>
          </w:tcPr>
          <w:p w14:paraId="358479F1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食材详情</w:t>
            </w:r>
          </w:p>
        </w:tc>
        <w:tc>
          <w:tcPr>
            <w:tcW w:w="440" w:type="dxa"/>
          </w:tcPr>
          <w:p w14:paraId="3EAB01CF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GET</w:t>
            </w:r>
          </w:p>
        </w:tc>
        <w:tc>
          <w:tcPr>
            <w:tcW w:w="1669" w:type="dxa"/>
          </w:tcPr>
          <w:p w14:paraId="630400F9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/api/ingredient/{id}/</w:t>
            </w:r>
          </w:p>
        </w:tc>
        <w:tc>
          <w:tcPr>
            <w:tcW w:w="2452" w:type="dxa"/>
          </w:tcPr>
          <w:p w14:paraId="6B5FE9EB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路径参数 ingredient_id</w:t>
            </w:r>
          </w:p>
        </w:tc>
        <w:tc>
          <w:tcPr>
            <w:tcW w:w="3067" w:type="dxa"/>
          </w:tcPr>
          <w:p w14:paraId="1EC4A12E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{"code":200,"data":{...}}</w:t>
            </w:r>
          </w:p>
        </w:tc>
        <w:tc>
          <w:tcPr>
            <w:tcW w:w="641" w:type="dxa"/>
          </w:tcPr>
          <w:p w14:paraId="2B36B1A7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08000"/>
                <w:sz w:val="18"/>
              </w:rPr>
              <w:t>PASS</w:t>
            </w:r>
          </w:p>
        </w:tc>
      </w:tr>
      <w:tr w14:paraId="362F25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1" w:type="dxa"/>
          </w:tcPr>
          <w:p w14:paraId="7C4C3331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I-03</w:t>
            </w:r>
          </w:p>
        </w:tc>
        <w:tc>
          <w:tcPr>
            <w:tcW w:w="341" w:type="dxa"/>
          </w:tcPr>
          <w:p w14:paraId="29A03EFA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食材搜索</w:t>
            </w:r>
          </w:p>
        </w:tc>
        <w:tc>
          <w:tcPr>
            <w:tcW w:w="440" w:type="dxa"/>
          </w:tcPr>
          <w:p w14:paraId="6EB99B0A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GET</w:t>
            </w:r>
          </w:p>
        </w:tc>
        <w:tc>
          <w:tcPr>
            <w:tcW w:w="1669" w:type="dxa"/>
          </w:tcPr>
          <w:p w14:paraId="3AE3183C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/api/ingredient/search/?q=鸡</w:t>
            </w:r>
          </w:p>
        </w:tc>
        <w:tc>
          <w:tcPr>
            <w:tcW w:w="2452" w:type="dxa"/>
          </w:tcPr>
          <w:p w14:paraId="29EFF696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关键字搜索名称/描述</w:t>
            </w:r>
          </w:p>
        </w:tc>
        <w:tc>
          <w:tcPr>
            <w:tcW w:w="3067" w:type="dxa"/>
          </w:tcPr>
          <w:p w14:paraId="60444D21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{"code":200,"data":{"results":[...]}}</w:t>
            </w:r>
          </w:p>
        </w:tc>
        <w:tc>
          <w:tcPr>
            <w:tcW w:w="641" w:type="dxa"/>
          </w:tcPr>
          <w:p w14:paraId="07DF3631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08000"/>
                <w:sz w:val="18"/>
              </w:rPr>
              <w:t>PASS</w:t>
            </w:r>
          </w:p>
        </w:tc>
      </w:tr>
      <w:tr w14:paraId="3A327B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1" w:type="dxa"/>
          </w:tcPr>
          <w:p w14:paraId="4AF2EF2B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I-04</w:t>
            </w:r>
          </w:p>
        </w:tc>
        <w:tc>
          <w:tcPr>
            <w:tcW w:w="341" w:type="dxa"/>
          </w:tcPr>
          <w:p w14:paraId="06945C1D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应季食材</w:t>
            </w:r>
          </w:p>
        </w:tc>
        <w:tc>
          <w:tcPr>
            <w:tcW w:w="440" w:type="dxa"/>
          </w:tcPr>
          <w:p w14:paraId="28F3A0FD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GET</w:t>
            </w:r>
          </w:p>
        </w:tc>
        <w:tc>
          <w:tcPr>
            <w:tcW w:w="1669" w:type="dxa"/>
          </w:tcPr>
          <w:p w14:paraId="2F7BD87A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/api/ingredient/seasonal/</w:t>
            </w:r>
          </w:p>
        </w:tc>
        <w:tc>
          <w:tcPr>
            <w:tcW w:w="2452" w:type="dxa"/>
          </w:tcPr>
          <w:p w14:paraId="35C70DEB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?month=N（可选，默认当月）</w:t>
            </w:r>
          </w:p>
        </w:tc>
        <w:tc>
          <w:tcPr>
            <w:tcW w:w="3067" w:type="dxa"/>
          </w:tcPr>
          <w:p w14:paraId="4624A851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{"code":200,"data":{"month":3,"results":[...]}}</w:t>
            </w:r>
          </w:p>
        </w:tc>
        <w:tc>
          <w:tcPr>
            <w:tcW w:w="641" w:type="dxa"/>
          </w:tcPr>
          <w:p w14:paraId="130D5489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08000"/>
                <w:sz w:val="18"/>
              </w:rPr>
              <w:t>PASS</w:t>
            </w:r>
          </w:p>
        </w:tc>
      </w:tr>
      <w:tr w14:paraId="7653AE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1" w:type="dxa"/>
          </w:tcPr>
          <w:p w14:paraId="4D7B23D3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I-05</w:t>
            </w:r>
          </w:p>
        </w:tc>
        <w:tc>
          <w:tcPr>
            <w:tcW w:w="341" w:type="dxa"/>
          </w:tcPr>
          <w:p w14:paraId="6937B05A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营养计算</w:t>
            </w:r>
          </w:p>
        </w:tc>
        <w:tc>
          <w:tcPr>
            <w:tcW w:w="440" w:type="dxa"/>
          </w:tcPr>
          <w:p w14:paraId="425EC280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POST</w:t>
            </w:r>
          </w:p>
        </w:tc>
        <w:tc>
          <w:tcPr>
            <w:tcW w:w="1669" w:type="dxa"/>
          </w:tcPr>
          <w:p w14:paraId="16CE9FAA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/api/ingredient/nutrition-calculate/</w:t>
            </w:r>
          </w:p>
        </w:tc>
        <w:tc>
          <w:tcPr>
            <w:tcW w:w="2452" w:type="dxa"/>
          </w:tcPr>
          <w:p w14:paraId="21367F0E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{"ingredient_id":1,"quantity_grams":200}</w:t>
            </w:r>
          </w:p>
        </w:tc>
        <w:tc>
          <w:tcPr>
            <w:tcW w:w="3067" w:type="dxa"/>
          </w:tcPr>
          <w:p w14:paraId="7F0C1245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{"code":200,"data":{"nutrition":{...}}}</w:t>
            </w:r>
          </w:p>
        </w:tc>
        <w:tc>
          <w:tcPr>
            <w:tcW w:w="641" w:type="dxa"/>
          </w:tcPr>
          <w:p w14:paraId="50A1A8F3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08000"/>
                <w:sz w:val="18"/>
              </w:rPr>
              <w:t>PASS</w:t>
            </w:r>
          </w:p>
        </w:tc>
      </w:tr>
      <w:tr w14:paraId="39BBE3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1" w:type="dxa"/>
          </w:tcPr>
          <w:p w14:paraId="675649F3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I-06</w:t>
            </w:r>
          </w:p>
        </w:tc>
        <w:tc>
          <w:tcPr>
            <w:tcW w:w="341" w:type="dxa"/>
          </w:tcPr>
          <w:p w14:paraId="681FC92B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食材推荐食谱</w:t>
            </w:r>
          </w:p>
        </w:tc>
        <w:tc>
          <w:tcPr>
            <w:tcW w:w="440" w:type="dxa"/>
          </w:tcPr>
          <w:p w14:paraId="571881B8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POST</w:t>
            </w:r>
          </w:p>
        </w:tc>
        <w:tc>
          <w:tcPr>
            <w:tcW w:w="1669" w:type="dxa"/>
          </w:tcPr>
          <w:p w14:paraId="689BFE61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/api/ingredient/recommend/</w:t>
            </w:r>
          </w:p>
        </w:tc>
        <w:tc>
          <w:tcPr>
            <w:tcW w:w="2452" w:type="dxa"/>
          </w:tcPr>
          <w:p w14:paraId="5433E91C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{"ingredients":["西红柿","鸡蛋"]}</w:t>
            </w:r>
          </w:p>
        </w:tc>
        <w:tc>
          <w:tcPr>
            <w:tcW w:w="3067" w:type="dxa"/>
          </w:tcPr>
          <w:p w14:paraId="5EFF9E27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{"code":200,"data":[...]}</w:t>
            </w:r>
          </w:p>
        </w:tc>
        <w:tc>
          <w:tcPr>
            <w:tcW w:w="641" w:type="dxa"/>
          </w:tcPr>
          <w:p w14:paraId="3ED23997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08000"/>
                <w:sz w:val="18"/>
              </w:rPr>
              <w:t>PASS</w:t>
            </w:r>
          </w:p>
        </w:tc>
      </w:tr>
      <w:tr w14:paraId="17A13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1" w:type="dxa"/>
          </w:tcPr>
          <w:p w14:paraId="02D58464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I-07</w:t>
            </w:r>
          </w:p>
        </w:tc>
        <w:tc>
          <w:tcPr>
            <w:tcW w:w="341" w:type="dxa"/>
          </w:tcPr>
          <w:p w14:paraId="20AB9978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识别历史</w:t>
            </w:r>
          </w:p>
        </w:tc>
        <w:tc>
          <w:tcPr>
            <w:tcW w:w="440" w:type="dxa"/>
          </w:tcPr>
          <w:p w14:paraId="526511D8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GET</w:t>
            </w:r>
          </w:p>
        </w:tc>
        <w:tc>
          <w:tcPr>
            <w:tcW w:w="1669" w:type="dxa"/>
          </w:tcPr>
          <w:p w14:paraId="6E7C8AA9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/api/ingredient/history/</w:t>
            </w:r>
          </w:p>
        </w:tc>
        <w:tc>
          <w:tcPr>
            <w:tcW w:w="2452" w:type="dxa"/>
          </w:tcPr>
          <w:p w14:paraId="5185777E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Bearer Token，返回识别记录列表</w:t>
            </w:r>
          </w:p>
        </w:tc>
        <w:tc>
          <w:tcPr>
            <w:tcW w:w="3067" w:type="dxa"/>
          </w:tcPr>
          <w:p w14:paraId="2786E2EA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{"code":200,"data":{...}}</w:t>
            </w:r>
          </w:p>
        </w:tc>
        <w:tc>
          <w:tcPr>
            <w:tcW w:w="641" w:type="dxa"/>
          </w:tcPr>
          <w:p w14:paraId="7D06A1BF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08000"/>
                <w:sz w:val="18"/>
              </w:rPr>
              <w:t>PASS</w:t>
            </w:r>
          </w:p>
        </w:tc>
      </w:tr>
    </w:tbl>
    <w:p w14:paraId="1F0F88E7">
      <w:pPr>
        <w:rPr>
          <w:rFonts w:hint="eastAsia" w:ascii="宋体" w:hAnsi="宋体" w:eastAsia="宋体" w:cs="宋体"/>
        </w:rPr>
      </w:pPr>
    </w:p>
    <w:p w14:paraId="1B4B31BC">
      <w:pPr>
        <w:spacing w:before="80" w:after="4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4"/>
        </w:rPr>
        <w:t>3.3 食谱模块（R-01 ~ R-12）</w:t>
      </w:r>
    </w:p>
    <w:tbl>
      <w:tblPr>
        <w:tblStyle w:val="33"/>
        <w:tblW w:w="896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"/>
        <w:gridCol w:w="359"/>
        <w:gridCol w:w="536"/>
        <w:gridCol w:w="1882"/>
        <w:gridCol w:w="2458"/>
        <w:gridCol w:w="2748"/>
        <w:gridCol w:w="619"/>
      </w:tblGrid>
      <w:tr w14:paraId="5F92F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" w:type="dxa"/>
            <w:shd w:val="clear" w:color="auto" w:fill="D9E1F2"/>
          </w:tcPr>
          <w:p w14:paraId="2658371B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用例ID</w:t>
            </w:r>
          </w:p>
        </w:tc>
        <w:tc>
          <w:tcPr>
            <w:tcW w:w="359" w:type="dxa"/>
            <w:shd w:val="clear" w:color="auto" w:fill="D9E1F2"/>
          </w:tcPr>
          <w:p w14:paraId="575DECD0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测试项目</w:t>
            </w:r>
          </w:p>
        </w:tc>
        <w:tc>
          <w:tcPr>
            <w:tcW w:w="536" w:type="dxa"/>
            <w:shd w:val="clear" w:color="auto" w:fill="D9E1F2"/>
          </w:tcPr>
          <w:p w14:paraId="43F63DF1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方法</w:t>
            </w:r>
          </w:p>
        </w:tc>
        <w:tc>
          <w:tcPr>
            <w:tcW w:w="1882" w:type="dxa"/>
            <w:shd w:val="clear" w:color="auto" w:fill="D9E1F2"/>
          </w:tcPr>
          <w:p w14:paraId="43BCC7AB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URL</w:t>
            </w:r>
          </w:p>
        </w:tc>
        <w:tc>
          <w:tcPr>
            <w:tcW w:w="2458" w:type="dxa"/>
            <w:shd w:val="clear" w:color="auto" w:fill="D9E1F2"/>
          </w:tcPr>
          <w:p w14:paraId="72D4C5EA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输入说明</w:t>
            </w:r>
          </w:p>
        </w:tc>
        <w:tc>
          <w:tcPr>
            <w:tcW w:w="2748" w:type="dxa"/>
            <w:shd w:val="clear" w:color="auto" w:fill="D9E1F2"/>
          </w:tcPr>
          <w:p w14:paraId="218F1BAF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预期响应</w:t>
            </w:r>
          </w:p>
        </w:tc>
        <w:tc>
          <w:tcPr>
            <w:tcW w:w="619" w:type="dxa"/>
            <w:shd w:val="clear" w:color="auto" w:fill="D9E1F2"/>
          </w:tcPr>
          <w:p w14:paraId="16565D22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状态</w:t>
            </w:r>
          </w:p>
        </w:tc>
      </w:tr>
      <w:tr w14:paraId="4DF0D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" w:type="dxa"/>
          </w:tcPr>
          <w:p w14:paraId="7656FB31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R-01</w:t>
            </w:r>
          </w:p>
        </w:tc>
        <w:tc>
          <w:tcPr>
            <w:tcW w:w="359" w:type="dxa"/>
          </w:tcPr>
          <w:p w14:paraId="507CF3F7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食谱列表</w:t>
            </w:r>
          </w:p>
        </w:tc>
        <w:tc>
          <w:tcPr>
            <w:tcW w:w="536" w:type="dxa"/>
          </w:tcPr>
          <w:p w14:paraId="715C7C90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GET</w:t>
            </w:r>
          </w:p>
        </w:tc>
        <w:tc>
          <w:tcPr>
            <w:tcW w:w="1882" w:type="dxa"/>
          </w:tcPr>
          <w:p w14:paraId="4EDA9AD4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/api/recipe/</w:t>
            </w:r>
          </w:p>
        </w:tc>
        <w:tc>
          <w:tcPr>
            <w:tcW w:w="2458" w:type="dxa"/>
          </w:tcPr>
          <w:p w14:paraId="57B21B52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支持 category/difficulty/search/ordering</w:t>
            </w:r>
          </w:p>
        </w:tc>
        <w:tc>
          <w:tcPr>
            <w:tcW w:w="2748" w:type="dxa"/>
          </w:tcPr>
          <w:p w14:paraId="33E77ABE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{"code":200,"data":{"count":N,...}}</w:t>
            </w:r>
          </w:p>
        </w:tc>
        <w:tc>
          <w:tcPr>
            <w:tcW w:w="619" w:type="dxa"/>
          </w:tcPr>
          <w:p w14:paraId="25D29D2C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08000"/>
                <w:sz w:val="18"/>
              </w:rPr>
              <w:t>PASS</w:t>
            </w:r>
          </w:p>
        </w:tc>
      </w:tr>
      <w:tr w14:paraId="2E445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" w:type="dxa"/>
          </w:tcPr>
          <w:p w14:paraId="2605047C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R-02</w:t>
            </w:r>
          </w:p>
        </w:tc>
        <w:tc>
          <w:tcPr>
            <w:tcW w:w="359" w:type="dxa"/>
          </w:tcPr>
          <w:p w14:paraId="38DEB159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创建食谱</w:t>
            </w:r>
          </w:p>
        </w:tc>
        <w:tc>
          <w:tcPr>
            <w:tcW w:w="536" w:type="dxa"/>
          </w:tcPr>
          <w:p w14:paraId="1CF4271C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POST</w:t>
            </w:r>
          </w:p>
        </w:tc>
        <w:tc>
          <w:tcPr>
            <w:tcW w:w="1882" w:type="dxa"/>
          </w:tcPr>
          <w:p w14:paraId="22A482B8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/api/recipe/create/</w:t>
            </w:r>
          </w:p>
        </w:tc>
        <w:tc>
          <w:tcPr>
            <w:tcW w:w="2458" w:type="dxa"/>
          </w:tcPr>
          <w:p w14:paraId="01236374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Bearer Token + name/difficulty/category 等</w:t>
            </w:r>
          </w:p>
        </w:tc>
        <w:tc>
          <w:tcPr>
            <w:tcW w:w="2748" w:type="dxa"/>
          </w:tcPr>
          <w:p w14:paraId="3357A5D7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{"code":200,"data":{"id":N,...}}</w:t>
            </w:r>
          </w:p>
        </w:tc>
        <w:tc>
          <w:tcPr>
            <w:tcW w:w="619" w:type="dxa"/>
          </w:tcPr>
          <w:p w14:paraId="5A4AE67B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08000"/>
                <w:sz w:val="18"/>
              </w:rPr>
              <w:t>PASS</w:t>
            </w:r>
          </w:p>
        </w:tc>
      </w:tr>
      <w:tr w14:paraId="23070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" w:type="dxa"/>
          </w:tcPr>
          <w:p w14:paraId="279D3E85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R-03</w:t>
            </w:r>
          </w:p>
        </w:tc>
        <w:tc>
          <w:tcPr>
            <w:tcW w:w="359" w:type="dxa"/>
          </w:tcPr>
          <w:p w14:paraId="053B2EA4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食谱详情</w:t>
            </w:r>
          </w:p>
        </w:tc>
        <w:tc>
          <w:tcPr>
            <w:tcW w:w="536" w:type="dxa"/>
          </w:tcPr>
          <w:p w14:paraId="4CD40824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GET</w:t>
            </w:r>
          </w:p>
        </w:tc>
        <w:tc>
          <w:tcPr>
            <w:tcW w:w="1882" w:type="dxa"/>
          </w:tcPr>
          <w:p w14:paraId="39F34F11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/api/recipe/{id}/</w:t>
            </w:r>
          </w:p>
        </w:tc>
        <w:tc>
          <w:tcPr>
            <w:tcW w:w="2458" w:type="dxa"/>
          </w:tcPr>
          <w:p w14:paraId="0798047E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自动记录 view 行为</w:t>
            </w:r>
          </w:p>
        </w:tc>
        <w:tc>
          <w:tcPr>
            <w:tcW w:w="2748" w:type="dxa"/>
          </w:tcPr>
          <w:p w14:paraId="01B36C0A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{"code":200,"data":{...}}</w:t>
            </w:r>
          </w:p>
        </w:tc>
        <w:tc>
          <w:tcPr>
            <w:tcW w:w="619" w:type="dxa"/>
          </w:tcPr>
          <w:p w14:paraId="508F250C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08000"/>
                <w:sz w:val="18"/>
              </w:rPr>
              <w:t>PASS</w:t>
            </w:r>
          </w:p>
        </w:tc>
      </w:tr>
      <w:tr w14:paraId="587F0A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" w:type="dxa"/>
          </w:tcPr>
          <w:p w14:paraId="6383527F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R-04</w:t>
            </w:r>
          </w:p>
        </w:tc>
        <w:tc>
          <w:tcPr>
            <w:tcW w:w="359" w:type="dxa"/>
          </w:tcPr>
          <w:p w14:paraId="1DF27587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更新食谱</w:t>
            </w:r>
          </w:p>
        </w:tc>
        <w:tc>
          <w:tcPr>
            <w:tcW w:w="536" w:type="dxa"/>
          </w:tcPr>
          <w:p w14:paraId="650295EB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PATCH</w:t>
            </w:r>
          </w:p>
        </w:tc>
        <w:tc>
          <w:tcPr>
            <w:tcW w:w="1882" w:type="dxa"/>
          </w:tcPr>
          <w:p w14:paraId="4D4B2462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/api/recipe/{id}/update/</w:t>
            </w:r>
          </w:p>
        </w:tc>
        <w:tc>
          <w:tcPr>
            <w:tcW w:w="2458" w:type="dxa"/>
          </w:tcPr>
          <w:p w14:paraId="019E4E91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Bearer Token，部分更新</w:t>
            </w:r>
          </w:p>
        </w:tc>
        <w:tc>
          <w:tcPr>
            <w:tcW w:w="2748" w:type="dxa"/>
          </w:tcPr>
          <w:p w14:paraId="74954430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{"code":200,"data":{...}}</w:t>
            </w:r>
          </w:p>
        </w:tc>
        <w:tc>
          <w:tcPr>
            <w:tcW w:w="619" w:type="dxa"/>
          </w:tcPr>
          <w:p w14:paraId="75B9AD3C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08000"/>
                <w:sz w:val="18"/>
              </w:rPr>
              <w:t>PASS</w:t>
            </w:r>
          </w:p>
        </w:tc>
      </w:tr>
      <w:tr w14:paraId="1AD10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" w:type="dxa"/>
          </w:tcPr>
          <w:p w14:paraId="4E6E7CE7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R-05</w:t>
            </w:r>
          </w:p>
        </w:tc>
        <w:tc>
          <w:tcPr>
            <w:tcW w:w="359" w:type="dxa"/>
          </w:tcPr>
          <w:p w14:paraId="5715CE5A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食谱搜索</w:t>
            </w:r>
          </w:p>
        </w:tc>
        <w:tc>
          <w:tcPr>
            <w:tcW w:w="536" w:type="dxa"/>
          </w:tcPr>
          <w:p w14:paraId="34997E0D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GET</w:t>
            </w:r>
          </w:p>
        </w:tc>
        <w:tc>
          <w:tcPr>
            <w:tcW w:w="1882" w:type="dxa"/>
          </w:tcPr>
          <w:p w14:paraId="2268F51D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/api/recipe/search/?q=西红柿</w:t>
            </w:r>
          </w:p>
        </w:tc>
        <w:tc>
          <w:tcPr>
            <w:tcW w:w="2458" w:type="dxa"/>
          </w:tcPr>
          <w:p w14:paraId="30D8C2B2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全文搜索名称/描述/标签</w:t>
            </w:r>
          </w:p>
        </w:tc>
        <w:tc>
          <w:tcPr>
            <w:tcW w:w="2748" w:type="dxa"/>
          </w:tcPr>
          <w:p w14:paraId="4B3E3BE5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{"code":200,"data":{...}}</w:t>
            </w:r>
          </w:p>
        </w:tc>
        <w:tc>
          <w:tcPr>
            <w:tcW w:w="619" w:type="dxa"/>
          </w:tcPr>
          <w:p w14:paraId="70518E02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08000"/>
                <w:sz w:val="18"/>
              </w:rPr>
              <w:t>PASS</w:t>
            </w:r>
          </w:p>
        </w:tc>
      </w:tr>
      <w:tr w14:paraId="56D8F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" w:type="dxa"/>
          </w:tcPr>
          <w:p w14:paraId="6EDC80E7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R-06</w:t>
            </w:r>
          </w:p>
        </w:tc>
        <w:tc>
          <w:tcPr>
            <w:tcW w:w="359" w:type="dxa"/>
          </w:tcPr>
          <w:p w14:paraId="337436F7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热门食谱</w:t>
            </w:r>
          </w:p>
        </w:tc>
        <w:tc>
          <w:tcPr>
            <w:tcW w:w="536" w:type="dxa"/>
          </w:tcPr>
          <w:p w14:paraId="4F682555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GET</w:t>
            </w:r>
          </w:p>
        </w:tc>
        <w:tc>
          <w:tcPr>
            <w:tcW w:w="1882" w:type="dxa"/>
          </w:tcPr>
          <w:p w14:paraId="5FDB3CAE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/api/recipe/hot/?limit=5</w:t>
            </w:r>
          </w:p>
        </w:tc>
        <w:tc>
          <w:tcPr>
            <w:tcW w:w="2458" w:type="dxa"/>
          </w:tcPr>
          <w:p w14:paraId="53E85F09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按 views/likes 排序</w:t>
            </w:r>
          </w:p>
        </w:tc>
        <w:tc>
          <w:tcPr>
            <w:tcW w:w="2748" w:type="dxa"/>
          </w:tcPr>
          <w:p w14:paraId="7A0500FA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{"code":200,"data":[...]}</w:t>
            </w:r>
          </w:p>
        </w:tc>
        <w:tc>
          <w:tcPr>
            <w:tcW w:w="619" w:type="dxa"/>
          </w:tcPr>
          <w:p w14:paraId="318D2F24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08000"/>
                <w:sz w:val="18"/>
              </w:rPr>
              <w:t>PASS</w:t>
            </w:r>
          </w:p>
        </w:tc>
      </w:tr>
      <w:tr w14:paraId="31842B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" w:type="dxa"/>
          </w:tcPr>
          <w:p w14:paraId="41BF710E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R-07</w:t>
            </w:r>
          </w:p>
        </w:tc>
        <w:tc>
          <w:tcPr>
            <w:tcW w:w="359" w:type="dxa"/>
          </w:tcPr>
          <w:p w14:paraId="08C9BC2B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个性化推荐</w:t>
            </w:r>
          </w:p>
        </w:tc>
        <w:tc>
          <w:tcPr>
            <w:tcW w:w="536" w:type="dxa"/>
          </w:tcPr>
          <w:p w14:paraId="382C714E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GET</w:t>
            </w:r>
          </w:p>
        </w:tc>
        <w:tc>
          <w:tcPr>
            <w:tcW w:w="1882" w:type="dxa"/>
          </w:tcPr>
          <w:p w14:paraId="0C9C1A3C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/api/recipe/recommend/</w:t>
            </w:r>
          </w:p>
        </w:tc>
        <w:tc>
          <w:tcPr>
            <w:tcW w:w="2458" w:type="dxa"/>
          </w:tcPr>
          <w:p w14:paraId="39DF6799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登录：行为加权；未登录：热门</w:t>
            </w:r>
          </w:p>
        </w:tc>
        <w:tc>
          <w:tcPr>
            <w:tcW w:w="2748" w:type="dxa"/>
          </w:tcPr>
          <w:p w14:paraId="007BA138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{"code":200,"data":[...]}</w:t>
            </w:r>
          </w:p>
        </w:tc>
        <w:tc>
          <w:tcPr>
            <w:tcW w:w="619" w:type="dxa"/>
          </w:tcPr>
          <w:p w14:paraId="4FB05D4E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08000"/>
                <w:sz w:val="18"/>
              </w:rPr>
              <w:t>PASS</w:t>
            </w:r>
          </w:p>
        </w:tc>
      </w:tr>
      <w:tr w14:paraId="7E840F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" w:type="dxa"/>
          </w:tcPr>
          <w:p w14:paraId="749340EE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R-08</w:t>
            </w:r>
          </w:p>
        </w:tc>
        <w:tc>
          <w:tcPr>
            <w:tcW w:w="359" w:type="dxa"/>
          </w:tcPr>
          <w:p w14:paraId="4C126E53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点赞食谱</w:t>
            </w:r>
          </w:p>
        </w:tc>
        <w:tc>
          <w:tcPr>
            <w:tcW w:w="536" w:type="dxa"/>
          </w:tcPr>
          <w:p w14:paraId="6712B58E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POST</w:t>
            </w:r>
          </w:p>
        </w:tc>
        <w:tc>
          <w:tcPr>
            <w:tcW w:w="1882" w:type="dxa"/>
          </w:tcPr>
          <w:p w14:paraId="7470AFAA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/api/recipe/{id}/like/</w:t>
            </w:r>
          </w:p>
        </w:tc>
        <w:tc>
          <w:tcPr>
            <w:tcW w:w="2458" w:type="dxa"/>
          </w:tcPr>
          <w:p w14:paraId="5030967D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Bearer Token，切换点赞</w:t>
            </w:r>
          </w:p>
        </w:tc>
        <w:tc>
          <w:tcPr>
            <w:tcW w:w="2748" w:type="dxa"/>
          </w:tcPr>
          <w:p w14:paraId="13B38C78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{"code":200,"message":"点赞成功"}</w:t>
            </w:r>
          </w:p>
        </w:tc>
        <w:tc>
          <w:tcPr>
            <w:tcW w:w="619" w:type="dxa"/>
          </w:tcPr>
          <w:p w14:paraId="2F2FA0EE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08000"/>
                <w:sz w:val="18"/>
              </w:rPr>
              <w:t>PASS</w:t>
            </w:r>
          </w:p>
        </w:tc>
      </w:tr>
      <w:tr w14:paraId="26324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" w:type="dxa"/>
          </w:tcPr>
          <w:p w14:paraId="2ECE1CA4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R-09</w:t>
            </w:r>
          </w:p>
        </w:tc>
        <w:tc>
          <w:tcPr>
            <w:tcW w:w="359" w:type="dxa"/>
          </w:tcPr>
          <w:p w14:paraId="4BDAAF9B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收藏食谱</w:t>
            </w:r>
          </w:p>
        </w:tc>
        <w:tc>
          <w:tcPr>
            <w:tcW w:w="536" w:type="dxa"/>
          </w:tcPr>
          <w:p w14:paraId="7B86834E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POST</w:t>
            </w:r>
          </w:p>
        </w:tc>
        <w:tc>
          <w:tcPr>
            <w:tcW w:w="1882" w:type="dxa"/>
          </w:tcPr>
          <w:p w14:paraId="01396107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/api/recipe/{id}/favorite/</w:t>
            </w:r>
          </w:p>
        </w:tc>
        <w:tc>
          <w:tcPr>
            <w:tcW w:w="2458" w:type="dxa"/>
          </w:tcPr>
          <w:p w14:paraId="0BAE2B2A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Bearer Token，切换收藏</w:t>
            </w:r>
          </w:p>
        </w:tc>
        <w:tc>
          <w:tcPr>
            <w:tcW w:w="2748" w:type="dxa"/>
          </w:tcPr>
          <w:p w14:paraId="70334C0E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{"code":200,"message":"收藏成功"}</w:t>
            </w:r>
          </w:p>
        </w:tc>
        <w:tc>
          <w:tcPr>
            <w:tcW w:w="619" w:type="dxa"/>
          </w:tcPr>
          <w:p w14:paraId="074014D7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08000"/>
                <w:sz w:val="18"/>
              </w:rPr>
              <w:t>PASS</w:t>
            </w:r>
          </w:p>
        </w:tc>
      </w:tr>
      <w:tr w14:paraId="4D6BCF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" w:type="dxa"/>
          </w:tcPr>
          <w:p w14:paraId="10C0F731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R-10</w:t>
            </w:r>
          </w:p>
        </w:tc>
        <w:tc>
          <w:tcPr>
            <w:tcW w:w="359" w:type="dxa"/>
          </w:tcPr>
          <w:p w14:paraId="2B27CCDE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收藏列表</w:t>
            </w:r>
          </w:p>
        </w:tc>
        <w:tc>
          <w:tcPr>
            <w:tcW w:w="536" w:type="dxa"/>
          </w:tcPr>
          <w:p w14:paraId="0D6FCEE5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GET</w:t>
            </w:r>
          </w:p>
        </w:tc>
        <w:tc>
          <w:tcPr>
            <w:tcW w:w="1882" w:type="dxa"/>
          </w:tcPr>
          <w:p w14:paraId="3B96FFE6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/api/recipe/favorites/</w:t>
            </w:r>
          </w:p>
        </w:tc>
        <w:tc>
          <w:tcPr>
            <w:tcW w:w="2458" w:type="dxa"/>
          </w:tcPr>
          <w:p w14:paraId="32A4351E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Bearer Token</w:t>
            </w:r>
          </w:p>
        </w:tc>
        <w:tc>
          <w:tcPr>
            <w:tcW w:w="2748" w:type="dxa"/>
          </w:tcPr>
          <w:p w14:paraId="1ACA3391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{"code":200,"data":{...}}</w:t>
            </w:r>
          </w:p>
        </w:tc>
        <w:tc>
          <w:tcPr>
            <w:tcW w:w="619" w:type="dxa"/>
          </w:tcPr>
          <w:p w14:paraId="22DCBF65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08000"/>
                <w:sz w:val="18"/>
              </w:rPr>
              <w:t>PASS</w:t>
            </w:r>
          </w:p>
        </w:tc>
      </w:tr>
      <w:tr w14:paraId="69723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" w:type="dxa"/>
          </w:tcPr>
          <w:p w14:paraId="70F66FA1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R-11</w:t>
            </w:r>
          </w:p>
        </w:tc>
        <w:tc>
          <w:tcPr>
            <w:tcW w:w="359" w:type="dxa"/>
          </w:tcPr>
          <w:p w14:paraId="12CA4B85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我的食谱</w:t>
            </w:r>
          </w:p>
        </w:tc>
        <w:tc>
          <w:tcPr>
            <w:tcW w:w="536" w:type="dxa"/>
          </w:tcPr>
          <w:p w14:paraId="0134FC4A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GET</w:t>
            </w:r>
          </w:p>
        </w:tc>
        <w:tc>
          <w:tcPr>
            <w:tcW w:w="1882" w:type="dxa"/>
          </w:tcPr>
          <w:p w14:paraId="0569FBD6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/api/recipe/my-recipes/</w:t>
            </w:r>
          </w:p>
        </w:tc>
        <w:tc>
          <w:tcPr>
            <w:tcW w:w="2458" w:type="dxa"/>
          </w:tcPr>
          <w:p w14:paraId="025AAD43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Bearer Token</w:t>
            </w:r>
          </w:p>
        </w:tc>
        <w:tc>
          <w:tcPr>
            <w:tcW w:w="2748" w:type="dxa"/>
          </w:tcPr>
          <w:p w14:paraId="0407DD62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{"code":200,"data":{...}}</w:t>
            </w:r>
          </w:p>
        </w:tc>
        <w:tc>
          <w:tcPr>
            <w:tcW w:w="619" w:type="dxa"/>
          </w:tcPr>
          <w:p w14:paraId="22329793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08000"/>
                <w:sz w:val="18"/>
              </w:rPr>
              <w:t>PASS</w:t>
            </w:r>
          </w:p>
        </w:tc>
      </w:tr>
      <w:tr w14:paraId="0C213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" w:type="dxa"/>
          </w:tcPr>
          <w:p w14:paraId="1653E460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R-12</w:t>
            </w:r>
          </w:p>
        </w:tc>
        <w:tc>
          <w:tcPr>
            <w:tcW w:w="359" w:type="dxa"/>
          </w:tcPr>
          <w:p w14:paraId="0F391708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浏览历史</w:t>
            </w:r>
          </w:p>
        </w:tc>
        <w:tc>
          <w:tcPr>
            <w:tcW w:w="536" w:type="dxa"/>
          </w:tcPr>
          <w:p w14:paraId="77C887E1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GET</w:t>
            </w:r>
          </w:p>
        </w:tc>
        <w:tc>
          <w:tcPr>
            <w:tcW w:w="1882" w:type="dxa"/>
          </w:tcPr>
          <w:p w14:paraId="488F5281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/api/recipe/history/</w:t>
            </w:r>
          </w:p>
        </w:tc>
        <w:tc>
          <w:tcPr>
            <w:tcW w:w="2458" w:type="dxa"/>
          </w:tcPr>
          <w:p w14:paraId="74323486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Bearer Token，去重按最近时间</w:t>
            </w:r>
          </w:p>
        </w:tc>
        <w:tc>
          <w:tcPr>
            <w:tcW w:w="2748" w:type="dxa"/>
          </w:tcPr>
          <w:p w14:paraId="4F3F1FA4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{"code":200,"data":[...]}</w:t>
            </w:r>
          </w:p>
        </w:tc>
        <w:tc>
          <w:tcPr>
            <w:tcW w:w="619" w:type="dxa"/>
          </w:tcPr>
          <w:p w14:paraId="2DA3BD6F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08000"/>
                <w:sz w:val="18"/>
              </w:rPr>
              <w:t>PASS</w:t>
            </w:r>
          </w:p>
        </w:tc>
      </w:tr>
    </w:tbl>
    <w:p w14:paraId="73C3A7F5">
      <w:pPr>
        <w:rPr>
          <w:rFonts w:hint="eastAsia" w:ascii="宋体" w:hAnsi="宋体" w:eastAsia="宋体" w:cs="宋体"/>
        </w:rPr>
      </w:pPr>
    </w:p>
    <w:p w14:paraId="53DC9E7D">
      <w:pPr>
        <w:spacing w:before="80" w:after="4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4"/>
        </w:rPr>
        <w:t>3.4 购物清单模块（S-01 ~ S-07）</w:t>
      </w:r>
    </w:p>
    <w:tbl>
      <w:tblPr>
        <w:tblStyle w:val="33"/>
        <w:tblW w:w="896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6"/>
        <w:gridCol w:w="357"/>
        <w:gridCol w:w="594"/>
        <w:gridCol w:w="1474"/>
        <w:gridCol w:w="2859"/>
        <w:gridCol w:w="2735"/>
        <w:gridCol w:w="587"/>
      </w:tblGrid>
      <w:tr w14:paraId="35A3B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6" w:type="dxa"/>
            <w:shd w:val="clear" w:color="auto" w:fill="D9E1F2"/>
          </w:tcPr>
          <w:p w14:paraId="22CDA704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用例ID</w:t>
            </w:r>
          </w:p>
        </w:tc>
        <w:tc>
          <w:tcPr>
            <w:tcW w:w="357" w:type="dxa"/>
            <w:shd w:val="clear" w:color="auto" w:fill="D9E1F2"/>
          </w:tcPr>
          <w:p w14:paraId="7CD99353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测试项目</w:t>
            </w:r>
          </w:p>
        </w:tc>
        <w:tc>
          <w:tcPr>
            <w:tcW w:w="594" w:type="dxa"/>
            <w:shd w:val="clear" w:color="auto" w:fill="D9E1F2"/>
          </w:tcPr>
          <w:p w14:paraId="364DBE1E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方法</w:t>
            </w:r>
          </w:p>
        </w:tc>
        <w:tc>
          <w:tcPr>
            <w:tcW w:w="1474" w:type="dxa"/>
            <w:shd w:val="clear" w:color="auto" w:fill="D9E1F2"/>
          </w:tcPr>
          <w:p w14:paraId="2C1E0335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URL</w:t>
            </w:r>
          </w:p>
        </w:tc>
        <w:tc>
          <w:tcPr>
            <w:tcW w:w="2859" w:type="dxa"/>
            <w:shd w:val="clear" w:color="auto" w:fill="D9E1F2"/>
          </w:tcPr>
          <w:p w14:paraId="1F937E87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输入说明</w:t>
            </w:r>
          </w:p>
        </w:tc>
        <w:tc>
          <w:tcPr>
            <w:tcW w:w="2735" w:type="dxa"/>
            <w:shd w:val="clear" w:color="auto" w:fill="D9E1F2"/>
          </w:tcPr>
          <w:p w14:paraId="32DAEC27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预期响应</w:t>
            </w:r>
          </w:p>
        </w:tc>
        <w:tc>
          <w:tcPr>
            <w:tcW w:w="587" w:type="dxa"/>
            <w:shd w:val="clear" w:color="auto" w:fill="D9E1F2"/>
          </w:tcPr>
          <w:p w14:paraId="306E3EC8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状态</w:t>
            </w:r>
          </w:p>
        </w:tc>
      </w:tr>
      <w:tr w14:paraId="65654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6" w:type="dxa"/>
          </w:tcPr>
          <w:p w14:paraId="5650A477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S-01</w:t>
            </w:r>
          </w:p>
        </w:tc>
        <w:tc>
          <w:tcPr>
            <w:tcW w:w="357" w:type="dxa"/>
          </w:tcPr>
          <w:p w14:paraId="49F91360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购物清单列表</w:t>
            </w:r>
          </w:p>
        </w:tc>
        <w:tc>
          <w:tcPr>
            <w:tcW w:w="594" w:type="dxa"/>
          </w:tcPr>
          <w:p w14:paraId="7305351D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GET</w:t>
            </w:r>
          </w:p>
        </w:tc>
        <w:tc>
          <w:tcPr>
            <w:tcW w:w="1474" w:type="dxa"/>
          </w:tcPr>
          <w:p w14:paraId="4B3DAE03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/api/shopping-list/</w:t>
            </w:r>
          </w:p>
        </w:tc>
        <w:tc>
          <w:tcPr>
            <w:tcW w:w="2859" w:type="dxa"/>
          </w:tcPr>
          <w:p w14:paraId="0FEDEAD2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Bearer Token</w:t>
            </w:r>
          </w:p>
        </w:tc>
        <w:tc>
          <w:tcPr>
            <w:tcW w:w="2735" w:type="dxa"/>
          </w:tcPr>
          <w:p w14:paraId="41D4C507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{"code":200,"data":[...]}</w:t>
            </w:r>
          </w:p>
        </w:tc>
        <w:tc>
          <w:tcPr>
            <w:tcW w:w="587" w:type="dxa"/>
          </w:tcPr>
          <w:p w14:paraId="7FFEEA2D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08000"/>
                <w:sz w:val="18"/>
              </w:rPr>
              <w:t>PASS</w:t>
            </w:r>
          </w:p>
        </w:tc>
      </w:tr>
      <w:tr w14:paraId="11F904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6" w:type="dxa"/>
          </w:tcPr>
          <w:p w14:paraId="1D450A93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S-02</w:t>
            </w:r>
          </w:p>
        </w:tc>
        <w:tc>
          <w:tcPr>
            <w:tcW w:w="357" w:type="dxa"/>
          </w:tcPr>
          <w:p w14:paraId="5CF3C830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添加购物项</w:t>
            </w:r>
          </w:p>
        </w:tc>
        <w:tc>
          <w:tcPr>
            <w:tcW w:w="594" w:type="dxa"/>
          </w:tcPr>
          <w:p w14:paraId="035E1AA7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POST</w:t>
            </w:r>
          </w:p>
        </w:tc>
        <w:tc>
          <w:tcPr>
            <w:tcW w:w="1474" w:type="dxa"/>
          </w:tcPr>
          <w:p w14:paraId="1B41F3FA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/api/shopping-list/</w:t>
            </w:r>
          </w:p>
        </w:tc>
        <w:tc>
          <w:tcPr>
            <w:tcW w:w="2859" w:type="dxa"/>
          </w:tcPr>
          <w:p w14:paraId="26D388B7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{"ingredient_id":N,"quantity":"2","unit":"个"}</w:t>
            </w:r>
          </w:p>
        </w:tc>
        <w:tc>
          <w:tcPr>
            <w:tcW w:w="2735" w:type="dxa"/>
          </w:tcPr>
          <w:p w14:paraId="5E7F2BDD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{"code":200,"data":{...}}</w:t>
            </w:r>
          </w:p>
        </w:tc>
        <w:tc>
          <w:tcPr>
            <w:tcW w:w="587" w:type="dxa"/>
          </w:tcPr>
          <w:p w14:paraId="59B74876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08000"/>
                <w:sz w:val="18"/>
              </w:rPr>
              <w:t>PASS</w:t>
            </w:r>
          </w:p>
        </w:tc>
      </w:tr>
      <w:tr w14:paraId="4C7DB5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6" w:type="dxa"/>
          </w:tcPr>
          <w:p w14:paraId="226357F3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S-03</w:t>
            </w:r>
          </w:p>
        </w:tc>
        <w:tc>
          <w:tcPr>
            <w:tcW w:w="357" w:type="dxa"/>
          </w:tcPr>
          <w:p w14:paraId="6B6172E3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更新购物项</w:t>
            </w:r>
          </w:p>
        </w:tc>
        <w:tc>
          <w:tcPr>
            <w:tcW w:w="594" w:type="dxa"/>
          </w:tcPr>
          <w:p w14:paraId="131F6F17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PATCH</w:t>
            </w:r>
          </w:p>
        </w:tc>
        <w:tc>
          <w:tcPr>
            <w:tcW w:w="1474" w:type="dxa"/>
          </w:tcPr>
          <w:p w14:paraId="4D9D29AD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/api/shopping-list/{id}/</w:t>
            </w:r>
          </w:p>
        </w:tc>
        <w:tc>
          <w:tcPr>
            <w:tcW w:w="2859" w:type="dxa"/>
          </w:tcPr>
          <w:p w14:paraId="4A30780C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{"is_purchased":true}</w:t>
            </w:r>
          </w:p>
        </w:tc>
        <w:tc>
          <w:tcPr>
            <w:tcW w:w="2735" w:type="dxa"/>
          </w:tcPr>
          <w:p w14:paraId="3CC60033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{"code":200,"data":{...}}</w:t>
            </w:r>
          </w:p>
        </w:tc>
        <w:tc>
          <w:tcPr>
            <w:tcW w:w="587" w:type="dxa"/>
          </w:tcPr>
          <w:p w14:paraId="7BFB3E1F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08000"/>
                <w:sz w:val="18"/>
              </w:rPr>
              <w:t>PASS</w:t>
            </w:r>
          </w:p>
        </w:tc>
      </w:tr>
      <w:tr w14:paraId="7B944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6" w:type="dxa"/>
          </w:tcPr>
          <w:p w14:paraId="3884E6CB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S-04</w:t>
            </w:r>
          </w:p>
        </w:tc>
        <w:tc>
          <w:tcPr>
            <w:tcW w:w="357" w:type="dxa"/>
          </w:tcPr>
          <w:p w14:paraId="658F3D64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食谱生成清单</w:t>
            </w:r>
          </w:p>
        </w:tc>
        <w:tc>
          <w:tcPr>
            <w:tcW w:w="594" w:type="dxa"/>
          </w:tcPr>
          <w:p w14:paraId="477F199F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POST</w:t>
            </w:r>
          </w:p>
        </w:tc>
        <w:tc>
          <w:tcPr>
            <w:tcW w:w="1474" w:type="dxa"/>
          </w:tcPr>
          <w:p w14:paraId="7FEDD952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/api/shopping-list/generate/</w:t>
            </w:r>
          </w:p>
        </w:tc>
        <w:tc>
          <w:tcPr>
            <w:tcW w:w="2859" w:type="dxa"/>
          </w:tcPr>
          <w:p w14:paraId="70B6C6E3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{"recipe_id":N}</w:t>
            </w:r>
          </w:p>
        </w:tc>
        <w:tc>
          <w:tcPr>
            <w:tcW w:w="2735" w:type="dxa"/>
          </w:tcPr>
          <w:p w14:paraId="3C247DDD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200 成功 / 400 无食材信息</w:t>
            </w:r>
          </w:p>
        </w:tc>
        <w:tc>
          <w:tcPr>
            <w:tcW w:w="587" w:type="dxa"/>
          </w:tcPr>
          <w:p w14:paraId="6AC4ABC5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08000"/>
                <w:sz w:val="18"/>
              </w:rPr>
              <w:t>PASS</w:t>
            </w:r>
          </w:p>
        </w:tc>
      </w:tr>
      <w:tr w14:paraId="673DF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6" w:type="dxa"/>
          </w:tcPr>
          <w:p w14:paraId="69FF8CEC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S-05</w:t>
            </w:r>
          </w:p>
        </w:tc>
        <w:tc>
          <w:tcPr>
            <w:tcW w:w="357" w:type="dxa"/>
          </w:tcPr>
          <w:p w14:paraId="3850AF5F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创建分享链接</w:t>
            </w:r>
          </w:p>
        </w:tc>
        <w:tc>
          <w:tcPr>
            <w:tcW w:w="594" w:type="dxa"/>
          </w:tcPr>
          <w:p w14:paraId="44FE8A77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POST</w:t>
            </w:r>
          </w:p>
        </w:tc>
        <w:tc>
          <w:tcPr>
            <w:tcW w:w="1474" w:type="dxa"/>
          </w:tcPr>
          <w:p w14:paraId="6348E9B3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/api/shopping-list/share/</w:t>
            </w:r>
          </w:p>
        </w:tc>
        <w:tc>
          <w:tcPr>
            <w:tcW w:w="2859" w:type="dxa"/>
          </w:tcPr>
          <w:p w14:paraId="04BD00A6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{"permission":"read","days":7}</w:t>
            </w:r>
          </w:p>
        </w:tc>
        <w:tc>
          <w:tcPr>
            <w:tcW w:w="2735" w:type="dxa"/>
          </w:tcPr>
          <w:p w14:paraId="3770D657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{"code":200,"data":{"token":"..."}}</w:t>
            </w:r>
          </w:p>
        </w:tc>
        <w:tc>
          <w:tcPr>
            <w:tcW w:w="587" w:type="dxa"/>
          </w:tcPr>
          <w:p w14:paraId="7F2F7EAE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08000"/>
                <w:sz w:val="18"/>
              </w:rPr>
              <w:t>PASS</w:t>
            </w:r>
          </w:p>
        </w:tc>
      </w:tr>
      <w:tr w14:paraId="22BD85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6" w:type="dxa"/>
          </w:tcPr>
          <w:p w14:paraId="22D92C7E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S-06</w:t>
            </w:r>
          </w:p>
        </w:tc>
        <w:tc>
          <w:tcPr>
            <w:tcW w:w="357" w:type="dxa"/>
          </w:tcPr>
          <w:p w14:paraId="1382937A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查看分享清单</w:t>
            </w:r>
          </w:p>
        </w:tc>
        <w:tc>
          <w:tcPr>
            <w:tcW w:w="594" w:type="dxa"/>
          </w:tcPr>
          <w:p w14:paraId="2B311C7C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GET</w:t>
            </w:r>
          </w:p>
        </w:tc>
        <w:tc>
          <w:tcPr>
            <w:tcW w:w="1474" w:type="dxa"/>
          </w:tcPr>
          <w:p w14:paraId="70199317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/api/shopping-list/shared/{token}/</w:t>
            </w:r>
          </w:p>
        </w:tc>
        <w:tc>
          <w:tcPr>
            <w:tcW w:w="2859" w:type="dxa"/>
          </w:tcPr>
          <w:p w14:paraId="75573314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无需登录</w:t>
            </w:r>
          </w:p>
        </w:tc>
        <w:tc>
          <w:tcPr>
            <w:tcW w:w="2735" w:type="dxa"/>
          </w:tcPr>
          <w:p w14:paraId="75321DB6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{"code":200,"data":[...]}</w:t>
            </w:r>
          </w:p>
        </w:tc>
        <w:tc>
          <w:tcPr>
            <w:tcW w:w="587" w:type="dxa"/>
          </w:tcPr>
          <w:p w14:paraId="13C91420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08000"/>
                <w:sz w:val="18"/>
              </w:rPr>
              <w:t>PASS</w:t>
            </w:r>
          </w:p>
        </w:tc>
      </w:tr>
      <w:tr w14:paraId="15F4B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6" w:type="dxa"/>
          </w:tcPr>
          <w:p w14:paraId="256BDCB5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S-07</w:t>
            </w:r>
          </w:p>
        </w:tc>
        <w:tc>
          <w:tcPr>
            <w:tcW w:w="357" w:type="dxa"/>
          </w:tcPr>
          <w:p w14:paraId="394902AF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删除购物项</w:t>
            </w:r>
          </w:p>
        </w:tc>
        <w:tc>
          <w:tcPr>
            <w:tcW w:w="594" w:type="dxa"/>
          </w:tcPr>
          <w:p w14:paraId="49732B91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DELETE</w:t>
            </w:r>
          </w:p>
        </w:tc>
        <w:tc>
          <w:tcPr>
            <w:tcW w:w="1474" w:type="dxa"/>
          </w:tcPr>
          <w:p w14:paraId="289528DA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/api/shopping-list/{id}/</w:t>
            </w:r>
          </w:p>
        </w:tc>
        <w:tc>
          <w:tcPr>
            <w:tcW w:w="2859" w:type="dxa"/>
          </w:tcPr>
          <w:p w14:paraId="7411E64C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Bearer Token</w:t>
            </w:r>
          </w:p>
        </w:tc>
        <w:tc>
          <w:tcPr>
            <w:tcW w:w="2735" w:type="dxa"/>
          </w:tcPr>
          <w:p w14:paraId="66065412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{"code":200,"message":"删除成功"}</w:t>
            </w:r>
          </w:p>
        </w:tc>
        <w:tc>
          <w:tcPr>
            <w:tcW w:w="587" w:type="dxa"/>
          </w:tcPr>
          <w:p w14:paraId="46135698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08000"/>
                <w:sz w:val="18"/>
              </w:rPr>
              <w:t>PASS</w:t>
            </w:r>
          </w:p>
        </w:tc>
      </w:tr>
    </w:tbl>
    <w:p w14:paraId="4BF422F4">
      <w:pPr>
        <w:rPr>
          <w:rFonts w:hint="eastAsia" w:ascii="宋体" w:hAnsi="宋体" w:eastAsia="宋体" w:cs="宋体"/>
        </w:rPr>
      </w:pPr>
    </w:p>
    <w:p w14:paraId="2A6E32A2">
      <w:pPr>
        <w:spacing w:before="80" w:after="4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4"/>
        </w:rPr>
        <w:t>3.5 社区模块（C-01 ~ C-07）</w:t>
      </w:r>
    </w:p>
    <w:tbl>
      <w:tblPr>
        <w:tblStyle w:val="33"/>
        <w:tblW w:w="898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8"/>
        <w:gridCol w:w="387"/>
        <w:gridCol w:w="676"/>
        <w:gridCol w:w="2899"/>
        <w:gridCol w:w="1519"/>
        <w:gridCol w:w="2539"/>
        <w:gridCol w:w="576"/>
      </w:tblGrid>
      <w:tr w14:paraId="30038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8" w:type="dxa"/>
            <w:shd w:val="clear" w:color="auto" w:fill="D9E1F2"/>
          </w:tcPr>
          <w:p w14:paraId="4BEFBFA8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用例ID</w:t>
            </w:r>
          </w:p>
        </w:tc>
        <w:tc>
          <w:tcPr>
            <w:tcW w:w="387" w:type="dxa"/>
            <w:shd w:val="clear" w:color="auto" w:fill="D9E1F2"/>
          </w:tcPr>
          <w:p w14:paraId="374E0885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测试项目</w:t>
            </w:r>
          </w:p>
        </w:tc>
        <w:tc>
          <w:tcPr>
            <w:tcW w:w="676" w:type="dxa"/>
            <w:shd w:val="clear" w:color="auto" w:fill="D9E1F2"/>
          </w:tcPr>
          <w:p w14:paraId="11F14147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方法</w:t>
            </w:r>
          </w:p>
        </w:tc>
        <w:tc>
          <w:tcPr>
            <w:tcW w:w="2899" w:type="dxa"/>
            <w:shd w:val="clear" w:color="auto" w:fill="D9E1F2"/>
          </w:tcPr>
          <w:p w14:paraId="0402FDB5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URL</w:t>
            </w:r>
          </w:p>
        </w:tc>
        <w:tc>
          <w:tcPr>
            <w:tcW w:w="1519" w:type="dxa"/>
            <w:shd w:val="clear" w:color="auto" w:fill="D9E1F2"/>
          </w:tcPr>
          <w:p w14:paraId="4B5C32E4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输入说明</w:t>
            </w:r>
          </w:p>
        </w:tc>
        <w:tc>
          <w:tcPr>
            <w:tcW w:w="2539" w:type="dxa"/>
            <w:shd w:val="clear" w:color="auto" w:fill="D9E1F2"/>
          </w:tcPr>
          <w:p w14:paraId="200BCA97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预期响应</w:t>
            </w:r>
          </w:p>
        </w:tc>
        <w:tc>
          <w:tcPr>
            <w:tcW w:w="576" w:type="dxa"/>
            <w:shd w:val="clear" w:color="auto" w:fill="D9E1F2"/>
          </w:tcPr>
          <w:p w14:paraId="008DEF4E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状态</w:t>
            </w:r>
          </w:p>
        </w:tc>
      </w:tr>
      <w:tr w14:paraId="0AACA6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8" w:type="dxa"/>
          </w:tcPr>
          <w:p w14:paraId="21647DEF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C-01</w:t>
            </w:r>
          </w:p>
        </w:tc>
        <w:tc>
          <w:tcPr>
            <w:tcW w:w="387" w:type="dxa"/>
          </w:tcPr>
          <w:p w14:paraId="026DF891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动态列表</w:t>
            </w:r>
          </w:p>
        </w:tc>
        <w:tc>
          <w:tcPr>
            <w:tcW w:w="676" w:type="dxa"/>
          </w:tcPr>
          <w:p w14:paraId="722F4CAF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GET</w:t>
            </w:r>
          </w:p>
        </w:tc>
        <w:tc>
          <w:tcPr>
            <w:tcW w:w="2899" w:type="dxa"/>
          </w:tcPr>
          <w:p w14:paraId="0A1C1DBD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/api/community/posts/</w:t>
            </w:r>
          </w:p>
        </w:tc>
        <w:tc>
          <w:tcPr>
            <w:tcW w:w="1519" w:type="dxa"/>
          </w:tcPr>
          <w:p w14:paraId="19A8ADE6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无需认证，支持 author 过滤</w:t>
            </w:r>
          </w:p>
        </w:tc>
        <w:tc>
          <w:tcPr>
            <w:tcW w:w="2539" w:type="dxa"/>
          </w:tcPr>
          <w:p w14:paraId="7DF0BD5D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{"code":200,"data":{...}}</w:t>
            </w:r>
          </w:p>
        </w:tc>
        <w:tc>
          <w:tcPr>
            <w:tcW w:w="576" w:type="dxa"/>
          </w:tcPr>
          <w:p w14:paraId="31935B82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08000"/>
                <w:sz w:val="18"/>
              </w:rPr>
              <w:t>PASS</w:t>
            </w:r>
          </w:p>
        </w:tc>
      </w:tr>
      <w:tr w14:paraId="4CCCE9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8" w:type="dxa"/>
          </w:tcPr>
          <w:p w14:paraId="3353CADA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C-02</w:t>
            </w:r>
          </w:p>
        </w:tc>
        <w:tc>
          <w:tcPr>
            <w:tcW w:w="387" w:type="dxa"/>
          </w:tcPr>
          <w:p w14:paraId="79839C5C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发布动态</w:t>
            </w:r>
          </w:p>
        </w:tc>
        <w:tc>
          <w:tcPr>
            <w:tcW w:w="676" w:type="dxa"/>
          </w:tcPr>
          <w:p w14:paraId="003576C6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POST</w:t>
            </w:r>
          </w:p>
        </w:tc>
        <w:tc>
          <w:tcPr>
            <w:tcW w:w="2899" w:type="dxa"/>
          </w:tcPr>
          <w:p w14:paraId="6B1DA884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/api/community/posts/</w:t>
            </w:r>
          </w:p>
        </w:tc>
        <w:tc>
          <w:tcPr>
            <w:tcW w:w="1519" w:type="dxa"/>
          </w:tcPr>
          <w:p w14:paraId="55C67A2C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Bearer Token + content/images</w:t>
            </w:r>
          </w:p>
        </w:tc>
        <w:tc>
          <w:tcPr>
            <w:tcW w:w="2539" w:type="dxa"/>
          </w:tcPr>
          <w:p w14:paraId="7A149E2F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{"code":200,"data":{...}}</w:t>
            </w:r>
          </w:p>
        </w:tc>
        <w:tc>
          <w:tcPr>
            <w:tcW w:w="576" w:type="dxa"/>
          </w:tcPr>
          <w:p w14:paraId="75D8BB06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08000"/>
                <w:sz w:val="18"/>
              </w:rPr>
              <w:t>PASS</w:t>
            </w:r>
          </w:p>
        </w:tc>
      </w:tr>
      <w:tr w14:paraId="70662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8" w:type="dxa"/>
          </w:tcPr>
          <w:p w14:paraId="05424E00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C-03</w:t>
            </w:r>
          </w:p>
        </w:tc>
        <w:tc>
          <w:tcPr>
            <w:tcW w:w="387" w:type="dxa"/>
          </w:tcPr>
          <w:p w14:paraId="3A5304D6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动态详情</w:t>
            </w:r>
          </w:p>
        </w:tc>
        <w:tc>
          <w:tcPr>
            <w:tcW w:w="676" w:type="dxa"/>
          </w:tcPr>
          <w:p w14:paraId="059280AA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GET</w:t>
            </w:r>
          </w:p>
        </w:tc>
        <w:tc>
          <w:tcPr>
            <w:tcW w:w="2899" w:type="dxa"/>
          </w:tcPr>
          <w:p w14:paraId="7B2E1CBE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/api/community/posts/{id}/</w:t>
            </w:r>
          </w:p>
        </w:tc>
        <w:tc>
          <w:tcPr>
            <w:tcW w:w="1519" w:type="dxa"/>
          </w:tcPr>
          <w:p w14:paraId="1065FD3A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无需认证</w:t>
            </w:r>
          </w:p>
        </w:tc>
        <w:tc>
          <w:tcPr>
            <w:tcW w:w="2539" w:type="dxa"/>
          </w:tcPr>
          <w:p w14:paraId="0EFC3EE7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{"code":200,"data":{...}}</w:t>
            </w:r>
          </w:p>
        </w:tc>
        <w:tc>
          <w:tcPr>
            <w:tcW w:w="576" w:type="dxa"/>
          </w:tcPr>
          <w:p w14:paraId="530E9722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08000"/>
                <w:sz w:val="18"/>
              </w:rPr>
              <w:t>PASS</w:t>
            </w:r>
          </w:p>
        </w:tc>
      </w:tr>
      <w:tr w14:paraId="2FBB0D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8" w:type="dxa"/>
          </w:tcPr>
          <w:p w14:paraId="145E7470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C-04</w:t>
            </w:r>
          </w:p>
        </w:tc>
        <w:tc>
          <w:tcPr>
            <w:tcW w:w="387" w:type="dxa"/>
          </w:tcPr>
          <w:p w14:paraId="3557BB23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点赞动态</w:t>
            </w:r>
          </w:p>
        </w:tc>
        <w:tc>
          <w:tcPr>
            <w:tcW w:w="676" w:type="dxa"/>
          </w:tcPr>
          <w:p w14:paraId="4F9F91E4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POST</w:t>
            </w:r>
          </w:p>
        </w:tc>
        <w:tc>
          <w:tcPr>
            <w:tcW w:w="2899" w:type="dxa"/>
          </w:tcPr>
          <w:p w14:paraId="5C50187E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/api/community/posts/{id}/like/</w:t>
            </w:r>
          </w:p>
        </w:tc>
        <w:tc>
          <w:tcPr>
            <w:tcW w:w="1519" w:type="dxa"/>
          </w:tcPr>
          <w:p w14:paraId="24B17157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Bearer Token，切换点赞</w:t>
            </w:r>
          </w:p>
        </w:tc>
        <w:tc>
          <w:tcPr>
            <w:tcW w:w="2539" w:type="dxa"/>
          </w:tcPr>
          <w:p w14:paraId="00EFC556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{"code":200,"message":"点赞成功"}</w:t>
            </w:r>
          </w:p>
        </w:tc>
        <w:tc>
          <w:tcPr>
            <w:tcW w:w="576" w:type="dxa"/>
          </w:tcPr>
          <w:p w14:paraId="3855661E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08000"/>
                <w:sz w:val="18"/>
              </w:rPr>
              <w:t>PASS</w:t>
            </w:r>
          </w:p>
        </w:tc>
      </w:tr>
      <w:tr w14:paraId="183AC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8" w:type="dxa"/>
          </w:tcPr>
          <w:p w14:paraId="1634E2A8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C-05</w:t>
            </w:r>
          </w:p>
        </w:tc>
        <w:tc>
          <w:tcPr>
            <w:tcW w:w="387" w:type="dxa"/>
          </w:tcPr>
          <w:p w14:paraId="08EA0250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发表评论</w:t>
            </w:r>
          </w:p>
        </w:tc>
        <w:tc>
          <w:tcPr>
            <w:tcW w:w="676" w:type="dxa"/>
          </w:tcPr>
          <w:p w14:paraId="47854EF2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POST</w:t>
            </w:r>
          </w:p>
        </w:tc>
        <w:tc>
          <w:tcPr>
            <w:tcW w:w="2899" w:type="dxa"/>
          </w:tcPr>
          <w:p w14:paraId="10E66D1A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/api/community/posts/{id}/comments/</w:t>
            </w:r>
          </w:p>
        </w:tc>
        <w:tc>
          <w:tcPr>
            <w:tcW w:w="1519" w:type="dxa"/>
          </w:tcPr>
          <w:p w14:paraId="64E47130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Bearer Token + {"content":"..."}</w:t>
            </w:r>
          </w:p>
        </w:tc>
        <w:tc>
          <w:tcPr>
            <w:tcW w:w="2539" w:type="dxa"/>
          </w:tcPr>
          <w:p w14:paraId="7F68B817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{"code":200,"data":{...}}</w:t>
            </w:r>
          </w:p>
        </w:tc>
        <w:tc>
          <w:tcPr>
            <w:tcW w:w="576" w:type="dxa"/>
          </w:tcPr>
          <w:p w14:paraId="5ADF233A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08000"/>
                <w:sz w:val="18"/>
              </w:rPr>
              <w:t>PASS</w:t>
            </w:r>
          </w:p>
        </w:tc>
      </w:tr>
      <w:tr w14:paraId="49D7B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8" w:type="dxa"/>
          </w:tcPr>
          <w:p w14:paraId="553C1BB7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C-06</w:t>
            </w:r>
          </w:p>
        </w:tc>
        <w:tc>
          <w:tcPr>
            <w:tcW w:w="387" w:type="dxa"/>
          </w:tcPr>
          <w:p w14:paraId="197F3B58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获取评论</w:t>
            </w:r>
          </w:p>
        </w:tc>
        <w:tc>
          <w:tcPr>
            <w:tcW w:w="676" w:type="dxa"/>
          </w:tcPr>
          <w:p w14:paraId="22609B34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GET</w:t>
            </w:r>
          </w:p>
        </w:tc>
        <w:tc>
          <w:tcPr>
            <w:tcW w:w="2899" w:type="dxa"/>
          </w:tcPr>
          <w:p w14:paraId="076DF4A9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/api/community/posts/{id}/comments/</w:t>
            </w:r>
          </w:p>
        </w:tc>
        <w:tc>
          <w:tcPr>
            <w:tcW w:w="1519" w:type="dxa"/>
          </w:tcPr>
          <w:p w14:paraId="0AEFEF3A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无需认证</w:t>
            </w:r>
          </w:p>
        </w:tc>
        <w:tc>
          <w:tcPr>
            <w:tcW w:w="2539" w:type="dxa"/>
          </w:tcPr>
          <w:p w14:paraId="6732A311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{"code":200,"data":{...}}</w:t>
            </w:r>
          </w:p>
        </w:tc>
        <w:tc>
          <w:tcPr>
            <w:tcW w:w="576" w:type="dxa"/>
          </w:tcPr>
          <w:p w14:paraId="24398AD1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08000"/>
                <w:sz w:val="18"/>
              </w:rPr>
              <w:t>PASS</w:t>
            </w:r>
          </w:p>
        </w:tc>
      </w:tr>
      <w:tr w14:paraId="12862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8" w:type="dxa"/>
          </w:tcPr>
          <w:p w14:paraId="0703C3C3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C-07</w:t>
            </w:r>
          </w:p>
        </w:tc>
        <w:tc>
          <w:tcPr>
            <w:tcW w:w="387" w:type="dxa"/>
          </w:tcPr>
          <w:p w14:paraId="295CAAE3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删除评论</w:t>
            </w:r>
          </w:p>
        </w:tc>
        <w:tc>
          <w:tcPr>
            <w:tcW w:w="676" w:type="dxa"/>
          </w:tcPr>
          <w:p w14:paraId="21064EC1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DELETE</w:t>
            </w:r>
          </w:p>
        </w:tc>
        <w:tc>
          <w:tcPr>
            <w:tcW w:w="2899" w:type="dxa"/>
          </w:tcPr>
          <w:p w14:paraId="62BF3659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/api/community/comments/{id}/</w:t>
            </w:r>
          </w:p>
        </w:tc>
        <w:tc>
          <w:tcPr>
            <w:tcW w:w="1519" w:type="dxa"/>
          </w:tcPr>
          <w:p w14:paraId="0250F395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Bearer Token，仅作者可删</w:t>
            </w:r>
          </w:p>
        </w:tc>
        <w:tc>
          <w:tcPr>
            <w:tcW w:w="2539" w:type="dxa"/>
          </w:tcPr>
          <w:p w14:paraId="26FB8DBA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{"code":200,"message":"删除成功"}</w:t>
            </w:r>
          </w:p>
        </w:tc>
        <w:tc>
          <w:tcPr>
            <w:tcW w:w="576" w:type="dxa"/>
          </w:tcPr>
          <w:p w14:paraId="54E93457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08000"/>
                <w:sz w:val="18"/>
              </w:rPr>
              <w:t>PASS</w:t>
            </w:r>
          </w:p>
        </w:tc>
      </w:tr>
    </w:tbl>
    <w:p w14:paraId="07E814DE">
      <w:pPr>
        <w:rPr>
          <w:rFonts w:hint="eastAsia" w:ascii="宋体" w:hAnsi="宋体" w:eastAsia="宋体" w:cs="宋体"/>
        </w:rPr>
      </w:pPr>
    </w:p>
    <w:p w14:paraId="64710ACB">
      <w:pPr>
        <w:spacing w:before="80" w:after="4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4"/>
        </w:rPr>
        <w:t>3.6 营养模块（N-01 ~ N-05）</w:t>
      </w:r>
    </w:p>
    <w:tbl>
      <w:tblPr>
        <w:tblStyle w:val="33"/>
        <w:tblW w:w="902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9"/>
        <w:gridCol w:w="339"/>
        <w:gridCol w:w="436"/>
        <w:gridCol w:w="1702"/>
        <w:gridCol w:w="2032"/>
        <w:gridCol w:w="3549"/>
        <w:gridCol w:w="631"/>
      </w:tblGrid>
      <w:tr w14:paraId="621E7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" w:type="dxa"/>
            <w:shd w:val="clear" w:color="auto" w:fill="D9E1F2"/>
          </w:tcPr>
          <w:p w14:paraId="24EE236A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用例ID</w:t>
            </w:r>
          </w:p>
        </w:tc>
        <w:tc>
          <w:tcPr>
            <w:tcW w:w="339" w:type="dxa"/>
            <w:shd w:val="clear" w:color="auto" w:fill="D9E1F2"/>
          </w:tcPr>
          <w:p w14:paraId="7A293DBE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测试项目</w:t>
            </w:r>
          </w:p>
        </w:tc>
        <w:tc>
          <w:tcPr>
            <w:tcW w:w="436" w:type="dxa"/>
            <w:shd w:val="clear" w:color="auto" w:fill="D9E1F2"/>
          </w:tcPr>
          <w:p w14:paraId="6E571745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方法</w:t>
            </w:r>
          </w:p>
        </w:tc>
        <w:tc>
          <w:tcPr>
            <w:tcW w:w="1702" w:type="dxa"/>
            <w:shd w:val="clear" w:color="auto" w:fill="D9E1F2"/>
          </w:tcPr>
          <w:p w14:paraId="2735B950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URL</w:t>
            </w:r>
          </w:p>
        </w:tc>
        <w:tc>
          <w:tcPr>
            <w:tcW w:w="2032" w:type="dxa"/>
            <w:shd w:val="clear" w:color="auto" w:fill="D9E1F2"/>
          </w:tcPr>
          <w:p w14:paraId="7165F282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输入说明</w:t>
            </w:r>
          </w:p>
        </w:tc>
        <w:tc>
          <w:tcPr>
            <w:tcW w:w="3549" w:type="dxa"/>
            <w:shd w:val="clear" w:color="auto" w:fill="D9E1F2"/>
          </w:tcPr>
          <w:p w14:paraId="5928D56B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预期响应</w:t>
            </w:r>
          </w:p>
        </w:tc>
        <w:tc>
          <w:tcPr>
            <w:tcW w:w="631" w:type="dxa"/>
            <w:shd w:val="clear" w:color="auto" w:fill="D9E1F2"/>
          </w:tcPr>
          <w:p w14:paraId="5E45C88C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状态</w:t>
            </w:r>
          </w:p>
        </w:tc>
      </w:tr>
      <w:tr w14:paraId="5B8BE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" w:type="dxa"/>
          </w:tcPr>
          <w:p w14:paraId="119B8A78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N-01</w:t>
            </w:r>
          </w:p>
        </w:tc>
        <w:tc>
          <w:tcPr>
            <w:tcW w:w="339" w:type="dxa"/>
          </w:tcPr>
          <w:p w14:paraId="256848D8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添加饮食日记</w:t>
            </w:r>
          </w:p>
        </w:tc>
        <w:tc>
          <w:tcPr>
            <w:tcW w:w="436" w:type="dxa"/>
          </w:tcPr>
          <w:p w14:paraId="1EE59257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POST</w:t>
            </w:r>
          </w:p>
        </w:tc>
        <w:tc>
          <w:tcPr>
            <w:tcW w:w="1702" w:type="dxa"/>
          </w:tcPr>
          <w:p w14:paraId="0EB7CE7C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/api/nutrition/diary/</w:t>
            </w:r>
          </w:p>
        </w:tc>
        <w:tc>
          <w:tcPr>
            <w:tcW w:w="2032" w:type="dxa"/>
          </w:tcPr>
          <w:p w14:paraId="33300738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food_name/meal_type/calories/date</w:t>
            </w:r>
          </w:p>
        </w:tc>
        <w:tc>
          <w:tcPr>
            <w:tcW w:w="3549" w:type="dxa"/>
          </w:tcPr>
          <w:p w14:paraId="2C0EDA8C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{"code":200,"data":{...}}</w:t>
            </w:r>
          </w:p>
        </w:tc>
        <w:tc>
          <w:tcPr>
            <w:tcW w:w="631" w:type="dxa"/>
          </w:tcPr>
          <w:p w14:paraId="3215B79B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08000"/>
                <w:sz w:val="18"/>
              </w:rPr>
              <w:t>PASS</w:t>
            </w:r>
          </w:p>
        </w:tc>
      </w:tr>
      <w:tr w14:paraId="071017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" w:type="dxa"/>
          </w:tcPr>
          <w:p w14:paraId="03708309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N-02</w:t>
            </w:r>
          </w:p>
        </w:tc>
        <w:tc>
          <w:tcPr>
            <w:tcW w:w="339" w:type="dxa"/>
          </w:tcPr>
          <w:p w14:paraId="773175CE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饮食日记列表</w:t>
            </w:r>
          </w:p>
        </w:tc>
        <w:tc>
          <w:tcPr>
            <w:tcW w:w="436" w:type="dxa"/>
          </w:tcPr>
          <w:p w14:paraId="16D35028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GET</w:t>
            </w:r>
          </w:p>
        </w:tc>
        <w:tc>
          <w:tcPr>
            <w:tcW w:w="1702" w:type="dxa"/>
          </w:tcPr>
          <w:p w14:paraId="4B8A8CB1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/api/nutrition/diary/</w:t>
            </w:r>
          </w:p>
        </w:tc>
        <w:tc>
          <w:tcPr>
            <w:tcW w:w="2032" w:type="dxa"/>
          </w:tcPr>
          <w:p w14:paraId="0F025EB6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支持 ?date=YYYY-MM-DD 过滤</w:t>
            </w:r>
          </w:p>
        </w:tc>
        <w:tc>
          <w:tcPr>
            <w:tcW w:w="3549" w:type="dxa"/>
          </w:tcPr>
          <w:p w14:paraId="6A6ABED6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{"code":200,"data":[...]}</w:t>
            </w:r>
          </w:p>
        </w:tc>
        <w:tc>
          <w:tcPr>
            <w:tcW w:w="631" w:type="dxa"/>
          </w:tcPr>
          <w:p w14:paraId="7395771D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08000"/>
                <w:sz w:val="18"/>
              </w:rPr>
              <w:t>PASS</w:t>
            </w:r>
          </w:p>
        </w:tc>
      </w:tr>
      <w:tr w14:paraId="1D899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" w:type="dxa"/>
          </w:tcPr>
          <w:p w14:paraId="7279F845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N-03</w:t>
            </w:r>
          </w:p>
        </w:tc>
        <w:tc>
          <w:tcPr>
            <w:tcW w:w="339" w:type="dxa"/>
          </w:tcPr>
          <w:p w14:paraId="6041F6F7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营养周报</w:t>
            </w:r>
          </w:p>
        </w:tc>
        <w:tc>
          <w:tcPr>
            <w:tcW w:w="436" w:type="dxa"/>
          </w:tcPr>
          <w:p w14:paraId="4D74B0D5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GET</w:t>
            </w:r>
          </w:p>
        </w:tc>
        <w:tc>
          <w:tcPr>
            <w:tcW w:w="1702" w:type="dxa"/>
          </w:tcPr>
          <w:p w14:paraId="071BE9CA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/api/nutrition/report/?period=week</w:t>
            </w:r>
          </w:p>
        </w:tc>
        <w:tc>
          <w:tcPr>
            <w:tcW w:w="2032" w:type="dxa"/>
          </w:tcPr>
          <w:p w14:paraId="7955B381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Bearer Token</w:t>
            </w:r>
          </w:p>
        </w:tc>
        <w:tc>
          <w:tcPr>
            <w:tcW w:w="3549" w:type="dxa"/>
          </w:tcPr>
          <w:p w14:paraId="5E2384B8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{"code":200,"data":{"daily":[...],"average":{...}}}</w:t>
            </w:r>
          </w:p>
        </w:tc>
        <w:tc>
          <w:tcPr>
            <w:tcW w:w="631" w:type="dxa"/>
          </w:tcPr>
          <w:p w14:paraId="6D75421A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08000"/>
                <w:sz w:val="18"/>
              </w:rPr>
              <w:t>PASS</w:t>
            </w:r>
          </w:p>
        </w:tc>
      </w:tr>
      <w:tr w14:paraId="720565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" w:type="dxa"/>
          </w:tcPr>
          <w:p w14:paraId="33B5A0A8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N-04</w:t>
            </w:r>
          </w:p>
        </w:tc>
        <w:tc>
          <w:tcPr>
            <w:tcW w:w="339" w:type="dxa"/>
          </w:tcPr>
          <w:p w14:paraId="708D19E1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健康建议</w:t>
            </w:r>
          </w:p>
        </w:tc>
        <w:tc>
          <w:tcPr>
            <w:tcW w:w="436" w:type="dxa"/>
          </w:tcPr>
          <w:p w14:paraId="71223652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GET</w:t>
            </w:r>
          </w:p>
        </w:tc>
        <w:tc>
          <w:tcPr>
            <w:tcW w:w="1702" w:type="dxa"/>
          </w:tcPr>
          <w:p w14:paraId="3CC4F55E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/api/nutrition/advice/</w:t>
            </w:r>
          </w:p>
        </w:tc>
        <w:tc>
          <w:tcPr>
            <w:tcW w:w="2032" w:type="dxa"/>
          </w:tcPr>
          <w:p w14:paraId="348268CE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Bearer Token，基于用户目标生成</w:t>
            </w:r>
          </w:p>
        </w:tc>
        <w:tc>
          <w:tcPr>
            <w:tcW w:w="3549" w:type="dxa"/>
          </w:tcPr>
          <w:p w14:paraId="757FE922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{"code":200,"data":{"advice":[...]}}</w:t>
            </w:r>
          </w:p>
        </w:tc>
        <w:tc>
          <w:tcPr>
            <w:tcW w:w="631" w:type="dxa"/>
          </w:tcPr>
          <w:p w14:paraId="662B396A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08000"/>
                <w:sz w:val="18"/>
              </w:rPr>
              <w:t>PASS</w:t>
            </w:r>
          </w:p>
        </w:tc>
      </w:tr>
      <w:tr w14:paraId="2D9188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" w:type="dxa"/>
          </w:tcPr>
          <w:p w14:paraId="18C2F1F3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N-05</w:t>
            </w:r>
          </w:p>
        </w:tc>
        <w:tc>
          <w:tcPr>
            <w:tcW w:w="339" w:type="dxa"/>
          </w:tcPr>
          <w:p w14:paraId="5F6CC8DC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食谱营养信息</w:t>
            </w:r>
          </w:p>
        </w:tc>
        <w:tc>
          <w:tcPr>
            <w:tcW w:w="436" w:type="dxa"/>
          </w:tcPr>
          <w:p w14:paraId="00A2443A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GET</w:t>
            </w:r>
          </w:p>
        </w:tc>
        <w:tc>
          <w:tcPr>
            <w:tcW w:w="1702" w:type="dxa"/>
          </w:tcPr>
          <w:p w14:paraId="50820691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/api/nutrition/recipe/{id}/</w:t>
            </w:r>
          </w:p>
        </w:tc>
        <w:tc>
          <w:tcPr>
            <w:tcW w:w="2032" w:type="dxa"/>
          </w:tcPr>
          <w:p w14:paraId="5F8E489A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无需认证</w:t>
            </w:r>
          </w:p>
        </w:tc>
        <w:tc>
          <w:tcPr>
            <w:tcW w:w="3549" w:type="dxa"/>
          </w:tcPr>
          <w:p w14:paraId="159AA411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{"code":200,"data":{"total":{...},"per_serving":{...}}}</w:t>
            </w:r>
          </w:p>
        </w:tc>
        <w:tc>
          <w:tcPr>
            <w:tcW w:w="631" w:type="dxa"/>
          </w:tcPr>
          <w:p w14:paraId="68A35657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08000"/>
                <w:sz w:val="18"/>
              </w:rPr>
              <w:t>PASS</w:t>
            </w:r>
          </w:p>
        </w:tc>
      </w:tr>
    </w:tbl>
    <w:p w14:paraId="329BDDEC">
      <w:pPr>
        <w:rPr>
          <w:rFonts w:hint="eastAsia" w:ascii="宋体" w:hAnsi="宋体" w:eastAsia="宋体" w:cs="宋体"/>
        </w:rPr>
      </w:pPr>
    </w:p>
    <w:p w14:paraId="7CD13FB5">
      <w:pPr>
        <w:spacing w:before="120" w:after="6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8"/>
        </w:rPr>
        <w:t>四、实际运行输出（test_api.py）</w:t>
      </w:r>
    </w:p>
    <w:p w14:paraId="657BA941">
      <w:pPr>
        <w:spacing w:before="0" w:after="6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4"/>
        </w:rPr>
        <w:t>以下为 2026-03-15 实际执行 uv run python test_api.py 的控制台输出：</w:t>
      </w:r>
    </w:p>
    <w:p w14:paraId="4DC6EEED">
      <w:pPr>
        <w:rPr>
          <w:rFonts w:hint="eastAsia" w:ascii="宋体" w:hAnsi="宋体" w:eastAsia="宋体" w:cs="宋体"/>
        </w:rPr>
      </w:pPr>
    </w:p>
    <w:p w14:paraId="4989C7A1">
      <w:pPr>
        <w:ind w:lef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7"/>
        </w:rPr>
        <w:t>============================================================</w:t>
      </w:r>
    </w:p>
    <w:p w14:paraId="2EF25FEE">
      <w:pPr>
        <w:ind w:lef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7"/>
        </w:rPr>
        <w:t xml:space="preserve">  智能食谱 API 完整测试  v2.0</w:t>
      </w:r>
    </w:p>
    <w:p w14:paraId="77D7F2C0">
      <w:pPr>
        <w:ind w:lef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7"/>
        </w:rPr>
        <w:t>============================================================</w:t>
      </w:r>
    </w:p>
    <w:p w14:paraId="3217CF6F">
      <w:pPr>
        <w:ind w:lef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7"/>
        </w:rPr>
        <w:t xml:space="preserve">  BASE_URL : http://127.0.0.1:8000</w:t>
      </w:r>
    </w:p>
    <w:p w14:paraId="727F3BAB">
      <w:pPr>
        <w:ind w:lef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7"/>
        </w:rPr>
        <w:t xml:space="preserve">  测试用例  : 49 个（6 大模块）</w:t>
      </w:r>
      <w:bookmarkStart w:id="0" w:name="_GoBack"/>
      <w:bookmarkEnd w:id="0"/>
    </w:p>
    <w:p w14:paraId="79009B30">
      <w:pPr>
        <w:ind w:left="170"/>
        <w:rPr>
          <w:rFonts w:hint="eastAsia" w:ascii="宋体" w:hAnsi="宋体" w:eastAsia="宋体" w:cs="宋体"/>
        </w:rPr>
      </w:pPr>
    </w:p>
    <w:p w14:paraId="1D4FE8B8">
      <w:pPr>
        <w:ind w:lef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7"/>
        </w:rPr>
        <w:t xml:space="preserve">  [OK] 服务器连接正常 (HTTP 200)</w:t>
      </w:r>
    </w:p>
    <w:p w14:paraId="12BBECD5">
      <w:pPr>
        <w:ind w:left="170"/>
        <w:rPr>
          <w:rFonts w:hint="eastAsia" w:ascii="宋体" w:hAnsi="宋体" w:eastAsia="宋体" w:cs="宋体"/>
        </w:rPr>
      </w:pPr>
    </w:p>
    <w:p w14:paraId="5CD419AA">
      <w:pPr>
        <w:ind w:lef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7"/>
        </w:rPr>
        <w:t>============================================================</w:t>
      </w:r>
    </w:p>
    <w:p w14:paraId="7BAAE71F">
      <w:pPr>
        <w:ind w:lef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7"/>
        </w:rPr>
        <w:t xml:space="preserve">  MODULE 1: USER  (11 cases)</w:t>
      </w:r>
    </w:p>
    <w:p w14:paraId="19460A14">
      <w:pPr>
        <w:ind w:lef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7"/>
        </w:rPr>
        <w:t>============================================================</w:t>
      </w:r>
    </w:p>
    <w:p w14:paraId="7A11D5F5">
      <w:pPr>
        <w:ind w:lef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7"/>
        </w:rPr>
        <w:t xml:space="preserve">    -&gt; 注册成功 username=tester_559482</w:t>
      </w:r>
    </w:p>
    <w:p w14:paraId="3CB4DB20">
      <w:pPr>
        <w:ind w:lef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8000"/>
          <w:sz w:val="17"/>
        </w:rPr>
        <w:t xml:space="preserve">  [PASS] U-01 用户注册</w:t>
      </w:r>
    </w:p>
    <w:p w14:paraId="58D23B85">
      <w:pPr>
        <w:ind w:lef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8000"/>
          <w:sz w:val="17"/>
        </w:rPr>
        <w:t xml:space="preserve">  [PASS] U-02 注册第二用户（关注测试）</w:t>
      </w:r>
    </w:p>
    <w:p w14:paraId="103186AD">
      <w:pPr>
        <w:ind w:lef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7"/>
        </w:rPr>
        <w:t xml:space="preserve">    -&gt; Token 已获取, user_id=28</w:t>
      </w:r>
    </w:p>
    <w:p w14:paraId="4A1372AC">
      <w:pPr>
        <w:ind w:lef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8000"/>
          <w:sz w:val="17"/>
        </w:rPr>
        <w:t xml:space="preserve">  [PASS] U-03 密码登录并获取 Token</w:t>
      </w:r>
    </w:p>
    <w:p w14:paraId="2B82F55A">
      <w:pPr>
        <w:ind w:lef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7"/>
        </w:rPr>
        <w:t xml:space="preserve">    -&gt; Token 刷新成功</w:t>
      </w:r>
    </w:p>
    <w:p w14:paraId="35982E6A">
      <w:pPr>
        <w:ind w:lef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8000"/>
          <w:sz w:val="17"/>
        </w:rPr>
        <w:t xml:space="preserve">  [PASS] U-04 Token 刷新</w:t>
      </w:r>
    </w:p>
    <w:p w14:paraId="10E6F3C6">
      <w:pPr>
        <w:ind w:lef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7"/>
        </w:rPr>
        <w:t xml:space="preserve">    -&gt; nickname=测试用户559482, user_id=18</w:t>
      </w:r>
    </w:p>
    <w:p w14:paraId="4432A041">
      <w:pPr>
        <w:ind w:lef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8000"/>
          <w:sz w:val="17"/>
        </w:rPr>
        <w:t xml:space="preserve">  [PASS] U-05 获取用户档案</w:t>
      </w:r>
    </w:p>
    <w:p w14:paraId="1C370CFA">
      <w:pPr>
        <w:ind w:lef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7"/>
        </w:rPr>
        <w:t xml:space="preserve">    -&gt; 档案更新成功</w:t>
      </w:r>
    </w:p>
    <w:p w14:paraId="01E2B89E">
      <w:pPr>
        <w:ind w:lef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8000"/>
          <w:sz w:val="17"/>
        </w:rPr>
        <w:t xml:space="preserve">  [PASS] U-06 更新用户档案(PATCH)</w:t>
      </w:r>
    </w:p>
    <w:p w14:paraId="5B142BAF">
      <w:pPr>
        <w:ind w:lef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7"/>
        </w:rPr>
        <w:t xml:space="preserve">    -&gt; 验证码已发送, code=064234</w:t>
      </w:r>
    </w:p>
    <w:p w14:paraId="6B7D4FBB">
      <w:pPr>
        <w:ind w:lef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8000"/>
          <w:sz w:val="17"/>
        </w:rPr>
        <w:t xml:space="preserve">  [PASS] U-07 发送短信验证码</w:t>
      </w:r>
    </w:p>
    <w:p w14:paraId="4CB83E68">
      <w:pPr>
        <w:ind w:lef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7"/>
        </w:rPr>
        <w:t xml:space="preserve">    -&gt; 健康档案已更新</w:t>
      </w:r>
    </w:p>
    <w:p w14:paraId="3B873551">
      <w:pPr>
        <w:ind w:lef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8000"/>
          <w:sz w:val="17"/>
        </w:rPr>
        <w:t xml:space="preserve">  [PASS] U-08 更新健康档案</w:t>
      </w:r>
    </w:p>
    <w:p w14:paraId="47B773C9">
      <w:pPr>
        <w:ind w:lef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7"/>
        </w:rPr>
        <w:t xml:space="preserve">    -&gt; health_goal=weight_loss</w:t>
      </w:r>
    </w:p>
    <w:p w14:paraId="2923DEB4">
      <w:pPr>
        <w:ind w:lef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8000"/>
          <w:sz w:val="17"/>
        </w:rPr>
        <w:t xml:space="preserve">  [PASS] U-09 获取健康档案</w:t>
      </w:r>
    </w:p>
    <w:p w14:paraId="2BF52D30">
      <w:pPr>
        <w:ind w:lef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7"/>
        </w:rPr>
        <w:t xml:space="preserve">    -&gt; 已关注 user_id=19</w:t>
      </w:r>
    </w:p>
    <w:p w14:paraId="13BC8A5A">
      <w:pPr>
        <w:ind w:lef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8000"/>
          <w:sz w:val="17"/>
        </w:rPr>
        <w:t xml:space="preserve">  [PASS] U-10 关注用户</w:t>
      </w:r>
    </w:p>
    <w:p w14:paraId="2E711C97">
      <w:pPr>
        <w:ind w:lef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7"/>
        </w:rPr>
        <w:t xml:space="preserve">    -&gt; 关注列表共 1 人</w:t>
      </w:r>
    </w:p>
    <w:p w14:paraId="59355450">
      <w:pPr>
        <w:ind w:lef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8000"/>
          <w:sz w:val="17"/>
        </w:rPr>
        <w:t xml:space="preserve">  [PASS] U-11 获取我的关注列表</w:t>
      </w:r>
    </w:p>
    <w:p w14:paraId="273D1C50">
      <w:pPr>
        <w:ind w:left="170"/>
        <w:rPr>
          <w:rFonts w:hint="eastAsia" w:ascii="宋体" w:hAnsi="宋体" w:eastAsia="宋体" w:cs="宋体"/>
        </w:rPr>
      </w:pPr>
    </w:p>
    <w:p w14:paraId="563D1286">
      <w:pPr>
        <w:ind w:lef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7"/>
        </w:rPr>
        <w:t>============================================================</w:t>
      </w:r>
    </w:p>
    <w:p w14:paraId="180B4A7D">
      <w:pPr>
        <w:ind w:lef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7"/>
        </w:rPr>
        <w:t xml:space="preserve">  MODULE 2: INGREDIENT  (7 cases)</w:t>
      </w:r>
    </w:p>
    <w:p w14:paraId="31EE049A">
      <w:pPr>
        <w:ind w:lef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7"/>
        </w:rPr>
        <w:t>============================================================</w:t>
      </w:r>
    </w:p>
    <w:p w14:paraId="44CE38D2">
      <w:pPr>
        <w:ind w:lef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7"/>
        </w:rPr>
        <w:t xml:space="preserve">    -&gt; 食材总数=9</w:t>
      </w:r>
    </w:p>
    <w:p w14:paraId="0FC9C1A4">
      <w:pPr>
        <w:ind w:lef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7"/>
        </w:rPr>
        <w:t xml:space="preserve">    -&gt; 取 id=9 name=鸡蛋 用于后续测试</w:t>
      </w:r>
    </w:p>
    <w:p w14:paraId="399F9395">
      <w:pPr>
        <w:ind w:lef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8000"/>
          <w:sz w:val="17"/>
        </w:rPr>
        <w:t xml:space="preserve">  [PASS] I-01 食材列表</w:t>
      </w:r>
    </w:p>
    <w:p w14:paraId="6D5C2DB5">
      <w:pPr>
        <w:ind w:lef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7"/>
        </w:rPr>
        <w:t xml:space="preserve">    -&gt; name=鸡蛋 category=fruit</w:t>
      </w:r>
    </w:p>
    <w:p w14:paraId="3E613BD9">
      <w:pPr>
        <w:ind w:lef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8000"/>
          <w:sz w:val="17"/>
        </w:rPr>
        <w:t xml:space="preserve">  [PASS] I-02 食材详情</w:t>
      </w:r>
    </w:p>
    <w:p w14:paraId="74E7760A">
      <w:pPr>
        <w:ind w:lef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7"/>
        </w:rPr>
        <w:t xml:space="preserve">    -&gt; 搜索'鸡'结果数=2</w:t>
      </w:r>
    </w:p>
    <w:p w14:paraId="357EEEC5">
      <w:pPr>
        <w:ind w:lef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8000"/>
          <w:sz w:val="17"/>
        </w:rPr>
        <w:t xml:space="preserve">  [PASS] I-03 食材搜索</w:t>
      </w:r>
    </w:p>
    <w:p w14:paraId="47433D81">
      <w:pPr>
        <w:ind w:lef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7"/>
        </w:rPr>
        <w:t xml:space="preserve">    -&gt; 应季食材数=9</w:t>
      </w:r>
    </w:p>
    <w:p w14:paraId="3F6F9649">
      <w:pPr>
        <w:ind w:lef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8000"/>
          <w:sz w:val="17"/>
        </w:rPr>
        <w:t xml:space="preserve">  [PASS] I-04 应季食材</w:t>
      </w:r>
    </w:p>
    <w:p w14:paraId="71031E06">
      <w:pPr>
        <w:ind w:lef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7"/>
        </w:rPr>
        <w:t xml:space="preserve">    -&gt; calories=None</w:t>
      </w:r>
    </w:p>
    <w:p w14:paraId="1158642A">
      <w:pPr>
        <w:ind w:lef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8000"/>
          <w:sz w:val="17"/>
        </w:rPr>
        <w:t xml:space="preserve">  [PASS] I-05 营养计算</w:t>
      </w:r>
    </w:p>
    <w:p w14:paraId="75262CAC">
      <w:pPr>
        <w:ind w:lef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7"/>
        </w:rPr>
        <w:t xml:space="preserve">    -&gt; 推荐食谱数=1</w:t>
      </w:r>
    </w:p>
    <w:p w14:paraId="2A1FF443">
      <w:pPr>
        <w:ind w:lef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8000"/>
          <w:sz w:val="17"/>
        </w:rPr>
        <w:t xml:space="preserve">  [PASS] I-06 基于食材推荐食谱</w:t>
      </w:r>
    </w:p>
    <w:p w14:paraId="00FFE5A0">
      <w:pPr>
        <w:ind w:lef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7"/>
        </w:rPr>
        <w:t xml:space="preserve">    -&gt; 识别历史记录数=0</w:t>
      </w:r>
    </w:p>
    <w:p w14:paraId="4F6146FF">
      <w:pPr>
        <w:ind w:lef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8000"/>
          <w:sz w:val="17"/>
        </w:rPr>
        <w:t xml:space="preserve">  [PASS] I-07 食材识别历史</w:t>
      </w:r>
    </w:p>
    <w:p w14:paraId="358ED06B">
      <w:pPr>
        <w:ind w:left="170"/>
        <w:rPr>
          <w:rFonts w:hint="eastAsia" w:ascii="宋体" w:hAnsi="宋体" w:eastAsia="宋体" w:cs="宋体"/>
        </w:rPr>
      </w:pPr>
    </w:p>
    <w:p w14:paraId="3216CA13">
      <w:pPr>
        <w:ind w:lef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7"/>
        </w:rPr>
        <w:t>============================================================</w:t>
      </w:r>
    </w:p>
    <w:p w14:paraId="5A3EB428">
      <w:pPr>
        <w:ind w:lef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7"/>
        </w:rPr>
        <w:t xml:space="preserve">  MODULE 3: RECIPE  (12 cases)</w:t>
      </w:r>
    </w:p>
    <w:p w14:paraId="21E4C6E0">
      <w:pPr>
        <w:ind w:lef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7"/>
        </w:rPr>
        <w:t>============================================================</w:t>
      </w:r>
    </w:p>
    <w:p w14:paraId="6C16016F">
      <w:pPr>
        <w:ind w:lef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7"/>
        </w:rPr>
        <w:t xml:space="preserve">    -&gt; 食谱总数=7</w:t>
      </w:r>
    </w:p>
    <w:p w14:paraId="452B1F41">
      <w:pPr>
        <w:ind w:lef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8000"/>
          <w:sz w:val="17"/>
        </w:rPr>
        <w:t xml:space="preserve">  [PASS] R-01 食谱列表</w:t>
      </w:r>
    </w:p>
    <w:p w14:paraId="26987A5B">
      <w:pPr>
        <w:ind w:lef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7"/>
        </w:rPr>
        <w:t xml:space="preserve">    -&gt; 创建成功 recipe_id=11</w:t>
      </w:r>
    </w:p>
    <w:p w14:paraId="2FCD6CA5">
      <w:pPr>
        <w:ind w:lef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8000"/>
          <w:sz w:val="17"/>
        </w:rPr>
        <w:t xml:space="preserve">  [PASS] R-02 创建食谱</w:t>
      </w:r>
    </w:p>
    <w:p w14:paraId="55AF1DFD">
      <w:pPr>
        <w:ind w:lef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7"/>
        </w:rPr>
        <w:t xml:space="preserve">    -&gt; name=自动测试食谱_西红柿炒蛋 likes=0</w:t>
      </w:r>
    </w:p>
    <w:p w14:paraId="49D4D411">
      <w:pPr>
        <w:ind w:lef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8000"/>
          <w:sz w:val="17"/>
        </w:rPr>
        <w:t xml:space="preserve">  [PASS] R-03 食谱详情</w:t>
      </w:r>
    </w:p>
    <w:p w14:paraId="18EB4471">
      <w:pPr>
        <w:ind w:lef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7"/>
        </w:rPr>
        <w:t xml:space="preserve">    -&gt; 食谱更新成功</w:t>
      </w:r>
    </w:p>
    <w:p w14:paraId="4016C693">
      <w:pPr>
        <w:ind w:lef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8000"/>
          <w:sz w:val="17"/>
        </w:rPr>
        <w:t xml:space="preserve">  [PASS] R-04 更新食谱(PATCH)</w:t>
      </w:r>
    </w:p>
    <w:p w14:paraId="0880E9B9">
      <w:pPr>
        <w:ind w:lef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7"/>
        </w:rPr>
        <w:t xml:space="preserve">    -&gt; 搜索'西红柿'结果数=5</w:t>
      </w:r>
    </w:p>
    <w:p w14:paraId="773402D3">
      <w:pPr>
        <w:ind w:lef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8000"/>
          <w:sz w:val="17"/>
        </w:rPr>
        <w:t xml:space="preserve">  [PASS] R-05 食谱搜索</w:t>
      </w:r>
    </w:p>
    <w:p w14:paraId="356483B2">
      <w:pPr>
        <w:ind w:lef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7"/>
        </w:rPr>
        <w:t xml:space="preserve">    -&gt; 热门食谱数=5</w:t>
      </w:r>
    </w:p>
    <w:p w14:paraId="7C3E3936">
      <w:pPr>
        <w:ind w:lef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8000"/>
          <w:sz w:val="17"/>
        </w:rPr>
        <w:t xml:space="preserve">  [PASS] R-06 热门食谱</w:t>
      </w:r>
    </w:p>
    <w:p w14:paraId="23B8AE44">
      <w:pPr>
        <w:ind w:lef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7"/>
        </w:rPr>
        <w:t xml:space="preserve">    -&gt; 推荐食谱数=8</w:t>
      </w:r>
    </w:p>
    <w:p w14:paraId="7F2F9A69">
      <w:pPr>
        <w:ind w:lef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8000"/>
          <w:sz w:val="17"/>
        </w:rPr>
        <w:t xml:space="preserve">  [PASS] R-07 个性化推荐</w:t>
      </w:r>
    </w:p>
    <w:p w14:paraId="7FD97650">
      <w:pPr>
        <w:ind w:lef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7"/>
        </w:rPr>
        <w:t xml:space="preserve">    -&gt; 点赞成功</w:t>
      </w:r>
    </w:p>
    <w:p w14:paraId="61E8F00F">
      <w:pPr>
        <w:ind w:lef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8000"/>
          <w:sz w:val="17"/>
        </w:rPr>
        <w:t xml:space="preserve">  [PASS] R-08 点赞食谱</w:t>
      </w:r>
    </w:p>
    <w:p w14:paraId="5EADAA76">
      <w:pPr>
        <w:ind w:lef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7"/>
        </w:rPr>
        <w:t xml:space="preserve">    -&gt; 收藏成功</w:t>
      </w:r>
    </w:p>
    <w:p w14:paraId="49B0C63C">
      <w:pPr>
        <w:ind w:lef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8000"/>
          <w:sz w:val="17"/>
        </w:rPr>
        <w:t xml:space="preserve">  [PASS] R-09 收藏食谱</w:t>
      </w:r>
    </w:p>
    <w:p w14:paraId="32E1209A">
      <w:pPr>
        <w:ind w:lef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7"/>
        </w:rPr>
        <w:t xml:space="preserve">    -&gt; 收藏总数=1</w:t>
      </w:r>
    </w:p>
    <w:p w14:paraId="32B84AD1">
      <w:pPr>
        <w:ind w:lef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8000"/>
          <w:sz w:val="17"/>
        </w:rPr>
        <w:t xml:space="preserve">  [PASS] R-10 收藏列表</w:t>
      </w:r>
    </w:p>
    <w:p w14:paraId="68E80738">
      <w:pPr>
        <w:ind w:lef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7"/>
        </w:rPr>
        <w:t xml:space="preserve">    -&gt; 我的食谱数=1</w:t>
      </w:r>
    </w:p>
    <w:p w14:paraId="4B6EF6F7">
      <w:pPr>
        <w:ind w:lef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8000"/>
          <w:sz w:val="17"/>
        </w:rPr>
        <w:t xml:space="preserve">  [PASS] R-11 我的食谱</w:t>
      </w:r>
    </w:p>
    <w:p w14:paraId="6733A190">
      <w:pPr>
        <w:ind w:lef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7"/>
        </w:rPr>
        <w:t xml:space="preserve">    -&gt; 浏览历史数=1</w:t>
      </w:r>
    </w:p>
    <w:p w14:paraId="24ACF9CF">
      <w:pPr>
        <w:ind w:lef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8000"/>
          <w:sz w:val="17"/>
        </w:rPr>
        <w:t xml:space="preserve">  [PASS] R-12 浏览历史</w:t>
      </w:r>
    </w:p>
    <w:p w14:paraId="2359346E">
      <w:pPr>
        <w:ind w:left="170"/>
        <w:rPr>
          <w:rFonts w:hint="eastAsia" w:ascii="宋体" w:hAnsi="宋体" w:eastAsia="宋体" w:cs="宋体"/>
        </w:rPr>
      </w:pPr>
    </w:p>
    <w:p w14:paraId="2A26E7A4">
      <w:pPr>
        <w:ind w:lef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7"/>
        </w:rPr>
        <w:t>============================================================</w:t>
      </w:r>
    </w:p>
    <w:p w14:paraId="3E6F3C09">
      <w:pPr>
        <w:ind w:lef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7"/>
        </w:rPr>
        <w:t xml:space="preserve">  MODULE 4: SHOPPING LIST  (7 cases)</w:t>
      </w:r>
    </w:p>
    <w:p w14:paraId="53012D8F">
      <w:pPr>
        <w:ind w:lef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7"/>
        </w:rPr>
        <w:t>============================================================</w:t>
      </w:r>
    </w:p>
    <w:p w14:paraId="4AC5E96D">
      <w:pPr>
        <w:ind w:lef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7"/>
        </w:rPr>
        <w:t xml:space="preserve">    -&gt; 购物清单条目数=0</w:t>
      </w:r>
    </w:p>
    <w:p w14:paraId="5A7AE801">
      <w:pPr>
        <w:ind w:lef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8000"/>
          <w:sz w:val="17"/>
        </w:rPr>
        <w:t xml:space="preserve">  [PASS] S-01 获取购物清单</w:t>
      </w:r>
    </w:p>
    <w:p w14:paraId="5BFC0F45">
      <w:pPr>
        <w:ind w:lef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7"/>
        </w:rPr>
        <w:t xml:space="preserve">    -&gt; 添加购物项 id=36</w:t>
      </w:r>
    </w:p>
    <w:p w14:paraId="267BD820">
      <w:pPr>
        <w:ind w:lef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8000"/>
          <w:sz w:val="17"/>
        </w:rPr>
        <w:t xml:space="preserve">  [PASS] S-02 添加购物项</w:t>
      </w:r>
    </w:p>
    <w:p w14:paraId="40C3B686">
      <w:pPr>
        <w:ind w:lef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7"/>
        </w:rPr>
        <w:t xml:space="preserve">    -&gt; 已标记为已购买</w:t>
      </w:r>
    </w:p>
    <w:p w14:paraId="7F9BF9D0">
      <w:pPr>
        <w:ind w:lef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8000"/>
          <w:sz w:val="17"/>
        </w:rPr>
        <w:t xml:space="preserve">  [PASS] S-03 更新购物项（标记已购）</w:t>
      </w:r>
    </w:p>
    <w:p w14:paraId="06221DA4">
      <w:pPr>
        <w:ind w:lef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7"/>
        </w:rPr>
        <w:t xml:space="preserve">    -&gt; 400 该食谱没有食材信息</w:t>
      </w:r>
    </w:p>
    <w:p w14:paraId="2C929BE5">
      <w:pPr>
        <w:ind w:lef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8000"/>
          <w:sz w:val="17"/>
        </w:rPr>
        <w:t xml:space="preserve">  [PASS] S-04 从食谱生成购物清单</w:t>
      </w:r>
    </w:p>
    <w:p w14:paraId="59032B35">
      <w:pPr>
        <w:ind w:lef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7"/>
        </w:rPr>
        <w:t xml:space="preserve">    -&gt; 分享 token=a0faa2aeb64f453fb5f4...</w:t>
      </w:r>
    </w:p>
    <w:p w14:paraId="2ADC7758">
      <w:pPr>
        <w:ind w:lef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8000"/>
          <w:sz w:val="17"/>
        </w:rPr>
        <w:t xml:space="preserve">  [PASS] S-05 创建分享链接</w:t>
      </w:r>
    </w:p>
    <w:p w14:paraId="16C479E6">
      <w:pPr>
        <w:ind w:lef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7"/>
        </w:rPr>
        <w:t xml:space="preserve">    -&gt; 分享清单条目数=0</w:t>
      </w:r>
    </w:p>
    <w:p w14:paraId="4796E980">
      <w:pPr>
        <w:ind w:lef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8000"/>
          <w:sz w:val="17"/>
        </w:rPr>
        <w:t xml:space="preserve">  [PASS] S-06 查看分享的购物清单</w:t>
      </w:r>
    </w:p>
    <w:p w14:paraId="3E1E78A1">
      <w:pPr>
        <w:ind w:lef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7"/>
        </w:rPr>
        <w:t xml:space="preserve">    -&gt; 购物项已删除</w:t>
      </w:r>
    </w:p>
    <w:p w14:paraId="1F4B3153">
      <w:pPr>
        <w:ind w:lef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8000"/>
          <w:sz w:val="17"/>
        </w:rPr>
        <w:t xml:space="preserve">  [PASS] S-07 删除购物项</w:t>
      </w:r>
    </w:p>
    <w:p w14:paraId="29B6CAA0">
      <w:pPr>
        <w:ind w:left="170"/>
        <w:rPr>
          <w:rFonts w:hint="eastAsia" w:ascii="宋体" w:hAnsi="宋体" w:eastAsia="宋体" w:cs="宋体"/>
        </w:rPr>
      </w:pPr>
    </w:p>
    <w:p w14:paraId="62E0597D">
      <w:pPr>
        <w:ind w:lef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7"/>
        </w:rPr>
        <w:t>============================================================</w:t>
      </w:r>
    </w:p>
    <w:p w14:paraId="0F36C3AA">
      <w:pPr>
        <w:ind w:lef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7"/>
        </w:rPr>
        <w:t xml:space="preserve">  MODULE 5: COMMUNITY  (7 cases)</w:t>
      </w:r>
    </w:p>
    <w:p w14:paraId="41995993">
      <w:pPr>
        <w:ind w:lef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7"/>
        </w:rPr>
        <w:t>============================================================</w:t>
      </w:r>
    </w:p>
    <w:p w14:paraId="3BD1FD00">
      <w:pPr>
        <w:ind w:lef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7"/>
        </w:rPr>
        <w:t xml:space="preserve">    -&gt; 动态总数=6</w:t>
      </w:r>
    </w:p>
    <w:p w14:paraId="73CB7F2E">
      <w:pPr>
        <w:ind w:lef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8000"/>
          <w:sz w:val="17"/>
        </w:rPr>
        <w:t xml:space="preserve">  [PASS] C-01 动态列表</w:t>
      </w:r>
    </w:p>
    <w:p w14:paraId="2AAE532B">
      <w:pPr>
        <w:ind w:lef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7"/>
        </w:rPr>
        <w:t xml:space="preserve">    -&gt; 发布动态 post_id=8</w:t>
      </w:r>
    </w:p>
    <w:p w14:paraId="6FDE59A7">
      <w:pPr>
        <w:ind w:lef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8000"/>
          <w:sz w:val="17"/>
        </w:rPr>
        <w:t xml:space="preserve">  [PASS] C-02 发布动态</w:t>
      </w:r>
    </w:p>
    <w:p w14:paraId="3B62AF35">
      <w:pPr>
        <w:ind w:lef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7"/>
        </w:rPr>
        <w:t xml:space="preserve">    -&gt; content前20字=这是一条测试动态，分享我的美食体验！西红</w:t>
      </w:r>
    </w:p>
    <w:p w14:paraId="4743F34E">
      <w:pPr>
        <w:ind w:lef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8000"/>
          <w:sz w:val="17"/>
        </w:rPr>
        <w:t xml:space="preserve">  [PASS] C-03 动态详情</w:t>
      </w:r>
    </w:p>
    <w:p w14:paraId="460AFCBE">
      <w:pPr>
        <w:ind w:lef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7"/>
        </w:rPr>
        <w:t xml:space="preserve">    -&gt; 点赞成功</w:t>
      </w:r>
    </w:p>
    <w:p w14:paraId="2756D810">
      <w:pPr>
        <w:ind w:lef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8000"/>
          <w:sz w:val="17"/>
        </w:rPr>
        <w:t xml:space="preserve">  [PASS] C-04 点赞动态</w:t>
      </w:r>
    </w:p>
    <w:p w14:paraId="3E05DB4B">
      <w:pPr>
        <w:ind w:lef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7"/>
        </w:rPr>
        <w:t xml:space="preserve">    -&gt; 评论成功 comment_id=44</w:t>
      </w:r>
    </w:p>
    <w:p w14:paraId="032E307F">
      <w:pPr>
        <w:ind w:lef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8000"/>
          <w:sz w:val="17"/>
        </w:rPr>
        <w:t xml:space="preserve">  [PASS] C-05 发表评论</w:t>
      </w:r>
    </w:p>
    <w:p w14:paraId="6B3FD00A">
      <w:pPr>
        <w:ind w:lef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7"/>
        </w:rPr>
        <w:t xml:space="preserve">    -&gt; 评论数=1</w:t>
      </w:r>
    </w:p>
    <w:p w14:paraId="18436FE4">
      <w:pPr>
        <w:ind w:lef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8000"/>
          <w:sz w:val="17"/>
        </w:rPr>
        <w:t xml:space="preserve">  [PASS] C-06 获取评论列表</w:t>
      </w:r>
    </w:p>
    <w:p w14:paraId="0FA3DA82">
      <w:pPr>
        <w:ind w:lef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7"/>
        </w:rPr>
        <w:t xml:space="preserve">    -&gt; 评论已删除</w:t>
      </w:r>
    </w:p>
    <w:p w14:paraId="790EBA3A">
      <w:pPr>
        <w:ind w:lef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8000"/>
          <w:sz w:val="17"/>
        </w:rPr>
        <w:t xml:space="preserve">  [PASS] C-07 删除评论</w:t>
      </w:r>
    </w:p>
    <w:p w14:paraId="2A7C31EE">
      <w:pPr>
        <w:ind w:left="170"/>
        <w:rPr>
          <w:rFonts w:hint="eastAsia" w:ascii="宋体" w:hAnsi="宋体" w:eastAsia="宋体" w:cs="宋体"/>
        </w:rPr>
      </w:pPr>
    </w:p>
    <w:p w14:paraId="09689AC2">
      <w:pPr>
        <w:ind w:lef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7"/>
        </w:rPr>
        <w:t>============================================================</w:t>
      </w:r>
    </w:p>
    <w:p w14:paraId="3146BC05">
      <w:pPr>
        <w:ind w:lef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7"/>
        </w:rPr>
        <w:t xml:space="preserve">  MODULE 6: NUTRITION  (5 cases)</w:t>
      </w:r>
    </w:p>
    <w:p w14:paraId="77275C87">
      <w:pPr>
        <w:ind w:lef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7"/>
        </w:rPr>
        <w:t>============================================================</w:t>
      </w:r>
    </w:p>
    <w:p w14:paraId="565A4E43">
      <w:pPr>
        <w:ind w:lef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7"/>
        </w:rPr>
        <w:t xml:space="preserve">    -&gt; 日记添加成功 diary_id=26</w:t>
      </w:r>
    </w:p>
    <w:p w14:paraId="45459041">
      <w:pPr>
        <w:ind w:lef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8000"/>
          <w:sz w:val="17"/>
        </w:rPr>
        <w:t xml:space="preserve">  [PASS] N-01 添加饮食日记</w:t>
      </w:r>
    </w:p>
    <w:p w14:paraId="624EF878">
      <w:pPr>
        <w:ind w:lef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7"/>
        </w:rPr>
        <w:t xml:space="preserve">    -&gt; 今日日记条目数=0</w:t>
      </w:r>
    </w:p>
    <w:p w14:paraId="63EA8F3D">
      <w:pPr>
        <w:ind w:lef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8000"/>
          <w:sz w:val="17"/>
        </w:rPr>
        <w:t xml:space="preserve">  [PASS] N-02 获取饮食日记</w:t>
      </w:r>
    </w:p>
    <w:p w14:paraId="5F81EE5C">
      <w:pPr>
        <w:ind w:lef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7"/>
        </w:rPr>
        <w:t xml:space="preserve">    -&gt; 周报生成成功, keys=['period', 'start_date', 'end_date', 'daily', 'average', 'macro_ratio']</w:t>
      </w:r>
    </w:p>
    <w:p w14:paraId="1305FB65">
      <w:pPr>
        <w:ind w:lef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8000"/>
          <w:sz w:val="17"/>
        </w:rPr>
        <w:t xml:space="preserve">  [PASS] N-03 营养周报</w:t>
      </w:r>
    </w:p>
    <w:p w14:paraId="73EC8555">
      <w:pPr>
        <w:ind w:lef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7"/>
        </w:rPr>
        <w:t xml:space="preserve">    -&gt; 健康建议已获取, keys=['days_logged', 'avg_calories', 'target_calories', ...]</w:t>
      </w:r>
    </w:p>
    <w:p w14:paraId="143A8B41">
      <w:pPr>
        <w:ind w:lef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8000"/>
          <w:sz w:val="17"/>
        </w:rPr>
        <w:t xml:space="preserve">  [PASS] N-04 健康建议</w:t>
      </w:r>
    </w:p>
    <w:p w14:paraId="7D257434">
      <w:pPr>
        <w:ind w:lef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7"/>
        </w:rPr>
        <w:t xml:space="preserve">    -&gt; 食谱营养信息获取成功, keys=['recipe_id', 'recipe_name', 'servings', 'total', ...]</w:t>
      </w:r>
    </w:p>
    <w:p w14:paraId="7EBF63F0">
      <w:pPr>
        <w:ind w:lef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8000"/>
          <w:sz w:val="17"/>
        </w:rPr>
        <w:t xml:space="preserve">  [PASS] N-05 食谱营养信息</w:t>
      </w:r>
    </w:p>
    <w:p w14:paraId="09B1E841">
      <w:pPr>
        <w:ind w:left="170"/>
        <w:rPr>
          <w:rFonts w:hint="eastAsia" w:ascii="宋体" w:hAnsi="宋体" w:eastAsia="宋体" w:cs="宋体"/>
        </w:rPr>
      </w:pPr>
    </w:p>
    <w:p w14:paraId="0001FD84">
      <w:pPr>
        <w:ind w:lef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7"/>
        </w:rPr>
        <w:t>============================================================</w:t>
      </w:r>
    </w:p>
    <w:p w14:paraId="628D7674">
      <w:pPr>
        <w:ind w:lef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7"/>
        </w:rPr>
        <w:t xml:space="preserve">  TEST SUMMARY</w:t>
      </w:r>
    </w:p>
    <w:p w14:paraId="605E8AAD">
      <w:pPr>
        <w:ind w:lef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7"/>
        </w:rPr>
        <w:t>============================================================</w:t>
      </w:r>
    </w:p>
    <w:p w14:paraId="7F8103D5">
      <w:pPr>
        <w:ind w:lef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7"/>
        </w:rPr>
        <w:t xml:space="preserve">  总用例  : 49</w:t>
      </w:r>
    </w:p>
    <w:p w14:paraId="6AE81C44">
      <w:pPr>
        <w:ind w:lef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70C0"/>
          <w:sz w:val="17"/>
        </w:rPr>
        <w:t xml:space="preserve">  PASS   : 49</w:t>
      </w:r>
    </w:p>
    <w:p w14:paraId="402D0064">
      <w:pPr>
        <w:ind w:lef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7"/>
        </w:rPr>
        <w:t xml:space="preserve">  FAIL   : 0</w:t>
      </w:r>
    </w:p>
    <w:p w14:paraId="7E1A3A0C">
      <w:pPr>
        <w:ind w:lef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7"/>
        </w:rPr>
        <w:t xml:space="preserve">  SKIP   : 0</w:t>
      </w:r>
    </w:p>
    <w:p w14:paraId="3109EC49">
      <w:pPr>
        <w:ind w:lef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7"/>
        </w:rPr>
        <w:t xml:space="preserve">  耗时    : 8.85s</w:t>
      </w:r>
    </w:p>
    <w:p w14:paraId="590AB0C8">
      <w:pPr>
        <w:ind w:lef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70C0"/>
          <w:sz w:val="17"/>
        </w:rPr>
        <w:t xml:space="preserve">  通过率  : 49/49 (100.0%)</w:t>
      </w:r>
    </w:p>
    <w:p w14:paraId="739F5153">
      <w:pPr>
        <w:spacing w:before="120" w:after="6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8"/>
        </w:rPr>
        <w:t>五、测试结论</w:t>
      </w:r>
    </w:p>
    <w:p w14:paraId="5D2723AB">
      <w:pPr>
        <w:spacing w:before="0" w:after="6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4"/>
        </w:rPr>
        <w:t>经本次全面回归测试，智能食谱小程序后端 API 共执行 49 个测试用例，覆盖用户认证、食材管理、食谱 CRUD、购物清单、社区动态、营养追踪六大功能模块，全部通过，通过率 100%。</w:t>
      </w:r>
    </w:p>
    <w:p w14:paraId="499538FA">
      <w:pPr>
        <w:spacing w:before="0" w:after="6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4"/>
        </w:rPr>
        <w:t>主要验证结论如下：（1）JWT 双 Token 认证机制运行正常，Access Token（30分钟）与 Refresh Token（7天）均可正常获取和刷新；（2）统一响应格式 {code, message, data} 在全部接口中符合规范；（3）分页接口（食材列表、食谱列表等）数据结构符合设计文档；（4）用户注册时 post_save 信号与序列化器的 UserProfile 创建逻辑无冲突；（5）食材营养计算、应季食材查询等功能运行稳定；（6）社区模块动态/评论的增删查改均运行正常；（7）购物清单分享功能（生成 token、公开访问）逻辑正确；（8）营养日记、周报、健康建议的生成算法输出结构符合预期。</w:t>
      </w:r>
    </w:p>
    <w:p w14:paraId="471004C9">
      <w:pPr>
        <w:spacing w:before="0" w:after="60"/>
        <w:jc w:val="both"/>
        <w:rPr>
          <w:rFonts w:hint="eastAsia" w:ascii="宋体" w:hAnsi="宋体" w:eastAsia="宋体" w:cs="宋体"/>
        </w:rPr>
      </w:pPr>
    </w:p>
    <w:sectPr>
      <w:pgSz w:w="11906" w:h="16838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ＭＳ 明朝">
    <w:altName w:val="ksdb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sdb">
    <w:panose1 w:val="02000500000000000000"/>
    <w:charset w:val="00"/>
    <w:family w:val="auto"/>
    <w:pitch w:val="default"/>
    <w:sig w:usb0="00000001" w:usb1="0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00A37C1"/>
    <w:rsid w:val="29F100CC"/>
    <w:rsid w:val="3A903652"/>
    <w:rsid w:val="5F547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842</Words>
  <Characters>2880</Characters>
  <Lines>0</Lines>
  <Paragraphs>0</Paragraphs>
  <TotalTime>2</TotalTime>
  <ScaleCrop>false</ScaleCrop>
  <LinksUpToDate>false</LinksUpToDate>
  <CharactersWithSpaces>2941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WPS_1641391601</cp:lastModifiedBy>
  <dcterms:modified xsi:type="dcterms:W3CDTF">2026-03-15T07:36:10Z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eyJoZGlkIjoiYWI1NDA0OGQxZGJiYTFlYzBjYTEzZGEwNjgxZDQxZWMiLCJ1c2VySWQiOiIxMzEwNzE0NDUzIn0=</vt:lpwstr>
  </property>
  <property fmtid="{D5CDD505-2E9C-101B-9397-08002B2CF9AE}" pid="3" name="KSOProductBuildVer">
    <vt:lpwstr>2052-12.1.0.25225</vt:lpwstr>
  </property>
  <property fmtid="{D5CDD505-2E9C-101B-9397-08002B2CF9AE}" pid="4" name="ICV">
    <vt:lpwstr>2006443B328846109D1645ABC0D8923A_12</vt:lpwstr>
  </property>
</Properties>
</file>